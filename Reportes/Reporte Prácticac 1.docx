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31874971"/>
        <w:placeholder>
          <w:docPart w:val="628570C1C7354177847641284851A7BE"/>
        </w:placeholder>
        <w:temporary/>
        <w:showingPlcHdr/>
        <w15:appearance w15:val="hidden"/>
      </w:sdtPr>
      <w:sdtContent>
        <w:p w14:paraId="4B67108E" w14:textId="77777777" w:rsidR="00FD35A6" w:rsidRPr="00D71182" w:rsidRDefault="00FD35A6" w:rsidP="00FD35A6">
          <w:pPr>
            <w:pStyle w:val="Heading1"/>
          </w:pPr>
          <w:r w:rsidRPr="00D71182">
            <w:rPr>
              <w:lang w:bidi="es-MX"/>
            </w:rPr>
            <w:t>Información de la práctica</w:t>
          </w:r>
        </w:p>
      </w:sdtContent>
    </w:sdt>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tblBorders>
        <w:tblLook w:val="0600" w:firstRow="0" w:lastRow="0" w:firstColumn="0" w:lastColumn="0" w:noHBand="1" w:noVBand="1"/>
      </w:tblPr>
      <w:tblGrid>
        <w:gridCol w:w="2687"/>
        <w:gridCol w:w="2837"/>
        <w:gridCol w:w="2976"/>
        <w:gridCol w:w="2244"/>
      </w:tblGrid>
      <w:tr w:rsidR="009E211B" w:rsidRPr="00D71182" w14:paraId="4B34D502" w14:textId="77777777" w:rsidTr="00581A96">
        <w:trPr>
          <w:trHeight w:val="277"/>
        </w:trPr>
        <w:tc>
          <w:tcPr>
            <w:tcW w:w="2687" w:type="dxa"/>
            <w:shd w:val="clear" w:color="auto" w:fill="1F497D" w:themeFill="text2"/>
          </w:tcPr>
          <w:p w14:paraId="1C5DFF68" w14:textId="0F10711A" w:rsidR="009E211B" w:rsidRPr="00D71182" w:rsidRDefault="009E211B" w:rsidP="00FD35A6">
            <w:pPr>
              <w:rPr>
                <w:b/>
                <w:bCs/>
                <w:color w:val="FFFFFF" w:themeColor="background1"/>
              </w:rPr>
            </w:pPr>
            <w:r w:rsidRPr="00D71182">
              <w:rPr>
                <w:b/>
                <w:bCs/>
                <w:color w:val="FFFFFF" w:themeColor="background1"/>
              </w:rPr>
              <w:t xml:space="preserve">Nombre del alumno: </w:t>
            </w:r>
          </w:p>
        </w:tc>
        <w:tc>
          <w:tcPr>
            <w:tcW w:w="8057" w:type="dxa"/>
            <w:gridSpan w:val="3"/>
            <w:shd w:val="clear" w:color="auto" w:fill="FFFFFF" w:themeFill="background1"/>
          </w:tcPr>
          <w:p w14:paraId="71AB1440" w14:textId="014EAC96" w:rsidR="009E211B" w:rsidRPr="00D71182" w:rsidRDefault="001721AB" w:rsidP="00FD35A6">
            <w:r w:rsidRPr="00D71182">
              <w:t>González Casanova Gallegos Renato Alfonso</w:t>
            </w:r>
          </w:p>
        </w:tc>
      </w:tr>
      <w:tr w:rsidR="00FD35A6" w:rsidRPr="00D71182" w14:paraId="131C4F5D" w14:textId="77777777" w:rsidTr="00581A96">
        <w:tc>
          <w:tcPr>
            <w:tcW w:w="2687" w:type="dxa"/>
            <w:shd w:val="clear" w:color="auto" w:fill="1F497D" w:themeFill="text2"/>
          </w:tcPr>
          <w:p w14:paraId="58FC6C32" w14:textId="3EA37C6A" w:rsidR="00FD35A6" w:rsidRPr="00D71182" w:rsidRDefault="009E211B" w:rsidP="00FD35A6">
            <w:pPr>
              <w:pStyle w:val="Etiquetas"/>
              <w:rPr>
                <w:b/>
                <w:bCs/>
                <w:color w:val="FFFFFF" w:themeColor="background1"/>
                <w:sz w:val="22"/>
              </w:rPr>
            </w:pPr>
            <w:r w:rsidRPr="00D71182">
              <w:rPr>
                <w:b/>
                <w:bCs/>
                <w:color w:val="FFFFFF" w:themeColor="background1"/>
                <w:sz w:val="22"/>
              </w:rPr>
              <w:t>Número de Cuenta:</w:t>
            </w:r>
          </w:p>
        </w:tc>
        <w:tc>
          <w:tcPr>
            <w:tcW w:w="2837" w:type="dxa"/>
            <w:shd w:val="clear" w:color="auto" w:fill="FFFFFF" w:themeFill="background1"/>
          </w:tcPr>
          <w:p w14:paraId="66CFA2B0" w14:textId="784E6442" w:rsidR="00FD35A6" w:rsidRPr="00D71182" w:rsidRDefault="001721AB" w:rsidP="00FD35A6">
            <w:r w:rsidRPr="00D71182">
              <w:t>311158894</w:t>
            </w:r>
          </w:p>
        </w:tc>
        <w:tc>
          <w:tcPr>
            <w:tcW w:w="2976" w:type="dxa"/>
            <w:shd w:val="clear" w:color="auto" w:fill="1F497D" w:themeFill="text2"/>
          </w:tcPr>
          <w:p w14:paraId="46A122B0" w14:textId="0BC478A0" w:rsidR="00FD35A6" w:rsidRPr="00D71182" w:rsidRDefault="009E211B" w:rsidP="00581A96">
            <w:pPr>
              <w:pStyle w:val="Etiquetas"/>
              <w:jc w:val="center"/>
              <w:rPr>
                <w:b/>
                <w:bCs/>
                <w:sz w:val="22"/>
              </w:rPr>
            </w:pPr>
            <w:r w:rsidRPr="00D71182">
              <w:rPr>
                <w:b/>
                <w:bCs/>
                <w:color w:val="FFFFFF" w:themeColor="background1"/>
                <w:sz w:val="22"/>
              </w:rPr>
              <w:t>Práctica número:</w:t>
            </w:r>
          </w:p>
        </w:tc>
        <w:tc>
          <w:tcPr>
            <w:tcW w:w="2244" w:type="dxa"/>
            <w:shd w:val="clear" w:color="auto" w:fill="FFFFFF" w:themeFill="background1"/>
          </w:tcPr>
          <w:p w14:paraId="2EBC913B" w14:textId="72692465" w:rsidR="00FD35A6" w:rsidRPr="00D71182" w:rsidRDefault="001721AB" w:rsidP="00FD35A6">
            <w:r w:rsidRPr="00D71182">
              <w:t>1</w:t>
            </w:r>
          </w:p>
        </w:tc>
      </w:tr>
      <w:tr w:rsidR="009E211B" w:rsidRPr="00D71182" w14:paraId="75F0A16D" w14:textId="77777777" w:rsidTr="00581A96">
        <w:tc>
          <w:tcPr>
            <w:tcW w:w="2687" w:type="dxa"/>
            <w:shd w:val="clear" w:color="auto" w:fill="1F497D" w:themeFill="text2"/>
          </w:tcPr>
          <w:p w14:paraId="401D6ED6" w14:textId="43F6116C" w:rsidR="009E211B" w:rsidRPr="00D71182" w:rsidRDefault="009E211B" w:rsidP="00FD35A6">
            <w:pPr>
              <w:pStyle w:val="Etiquetas"/>
              <w:rPr>
                <w:b/>
                <w:bCs/>
                <w:color w:val="FFFFFF" w:themeColor="background1"/>
                <w:sz w:val="22"/>
              </w:rPr>
            </w:pPr>
            <w:r w:rsidRPr="00D71182">
              <w:rPr>
                <w:b/>
                <w:bCs/>
                <w:color w:val="FFFFFF" w:themeColor="background1"/>
                <w:sz w:val="22"/>
              </w:rPr>
              <w:t>Título de la práctica:</w:t>
            </w:r>
          </w:p>
        </w:tc>
        <w:tc>
          <w:tcPr>
            <w:tcW w:w="8057" w:type="dxa"/>
            <w:gridSpan w:val="3"/>
            <w:shd w:val="clear" w:color="auto" w:fill="FFFFFF" w:themeFill="background1"/>
          </w:tcPr>
          <w:p w14:paraId="7924056A" w14:textId="37513789" w:rsidR="009E211B" w:rsidRPr="00D71182" w:rsidRDefault="001721AB" w:rsidP="00FD35A6">
            <w:r w:rsidRPr="00D71182">
              <w:t>Introducción a OpenGL</w:t>
            </w:r>
          </w:p>
        </w:tc>
      </w:tr>
      <w:tr w:rsidR="009E211B" w:rsidRPr="00D71182" w14:paraId="35555EE6" w14:textId="77777777" w:rsidTr="00581A96">
        <w:tc>
          <w:tcPr>
            <w:tcW w:w="2687" w:type="dxa"/>
            <w:shd w:val="clear" w:color="auto" w:fill="1F497D" w:themeFill="text2"/>
          </w:tcPr>
          <w:p w14:paraId="2B6DBE6C" w14:textId="3874DE6B" w:rsidR="009E211B" w:rsidRPr="00D71182" w:rsidRDefault="009E211B" w:rsidP="00FD35A6">
            <w:pPr>
              <w:pStyle w:val="Etiquetas"/>
              <w:rPr>
                <w:b/>
                <w:bCs/>
                <w:color w:val="FFFFFF" w:themeColor="background1"/>
                <w:sz w:val="22"/>
              </w:rPr>
            </w:pPr>
            <w:r w:rsidRPr="00D71182">
              <w:rPr>
                <w:b/>
                <w:bCs/>
                <w:color w:val="FFFFFF" w:themeColor="background1"/>
                <w:sz w:val="22"/>
              </w:rPr>
              <w:t>Fecha de entrega:</w:t>
            </w:r>
          </w:p>
        </w:tc>
        <w:tc>
          <w:tcPr>
            <w:tcW w:w="8057" w:type="dxa"/>
            <w:gridSpan w:val="3"/>
            <w:shd w:val="clear" w:color="auto" w:fill="FFFFFF" w:themeFill="background1"/>
          </w:tcPr>
          <w:p w14:paraId="442AB458" w14:textId="69344A88" w:rsidR="009E211B" w:rsidRPr="00D71182" w:rsidRDefault="001721AB" w:rsidP="00FD35A6">
            <w:r w:rsidRPr="00D71182">
              <w:t>21 febrero 2025</w:t>
            </w:r>
          </w:p>
        </w:tc>
      </w:tr>
    </w:tbl>
    <w:p w14:paraId="2726699C" w14:textId="77777777" w:rsidR="00FD35A6" w:rsidRPr="00D71182" w:rsidRDefault="00FD35A6" w:rsidP="00FD35A6"/>
    <w:p w14:paraId="11FA26DA" w14:textId="426D5B26" w:rsidR="00232876" w:rsidRPr="00D71182" w:rsidRDefault="00581A96" w:rsidP="00FD35A6">
      <w:r w:rsidRPr="00D71182">
        <w:rPr>
          <w:b/>
          <w:bCs/>
        </w:rPr>
        <mc:AlternateContent>
          <mc:Choice Requires="wps">
            <w:drawing>
              <wp:anchor distT="0" distB="0" distL="114300" distR="114300" simplePos="0" relativeHeight="251659264" behindDoc="0" locked="0" layoutInCell="1" allowOverlap="1" wp14:anchorId="784EA009" wp14:editId="1B9228B6">
                <wp:simplePos x="0" y="0"/>
                <wp:positionH relativeFrom="column">
                  <wp:posOffset>-17780</wp:posOffset>
                </wp:positionH>
                <wp:positionV relativeFrom="paragraph">
                  <wp:posOffset>191453</wp:posOffset>
                </wp:positionV>
                <wp:extent cx="6777037" cy="0"/>
                <wp:effectExtent l="0" t="19050" r="24130" b="19050"/>
                <wp:wrapNone/>
                <wp:docPr id="980472411" name="Conector recto 4"/>
                <wp:cNvGraphicFramePr/>
                <a:graphic xmlns:a="http://schemas.openxmlformats.org/drawingml/2006/main">
                  <a:graphicData uri="http://schemas.microsoft.com/office/word/2010/wordprocessingShape">
                    <wps:wsp>
                      <wps:cNvCnPr/>
                      <wps:spPr>
                        <a:xfrm flipV="1">
                          <a:off x="0" y="0"/>
                          <a:ext cx="6777037"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D1574" id="Conector recto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15.1pt" to="532.2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" strokecolor="black [3213]" strokeweight="3pt"/>
            </w:pict>
          </mc:Fallback>
        </mc:AlternateContent>
      </w:r>
      <w:r w:rsidRPr="00D71182">
        <w:rPr>
          <w:b/>
          <w:bCs/>
        </w:rPr>
        <w:t>Introducción:</w:t>
      </w:r>
      <w:r w:rsidRPr="00D71182">
        <w:t xml:space="preserve"> (descripción inicial sobre la práctica)</w:t>
      </w:r>
    </w:p>
    <w:p w14:paraId="7F614CB5" w14:textId="15F98315" w:rsidR="002219F7" w:rsidRPr="002219F7" w:rsidRDefault="002219F7" w:rsidP="005312F1">
      <w:pPr>
        <w:jc w:val="both"/>
      </w:pPr>
      <w:r w:rsidRPr="002219F7">
        <w:t>En esta práctica, se trabajará con las primitivas para una primera aproximación a la tecnología de OpenGL y al uso de las bibliotecas adicionales GLEW y GLFW. El objetivo es dar los primeros pasos en la computación gráfica</w:t>
      </w:r>
      <w:r w:rsidRPr="00D71182">
        <w:t>, al igual que un primer acercamiento al pipeline de renderizado, con sus diferentes fases.</w:t>
      </w:r>
    </w:p>
    <w:p w14:paraId="52C8BE0E" w14:textId="77777777" w:rsidR="002219F7" w:rsidRPr="002219F7" w:rsidRDefault="002219F7" w:rsidP="005312F1">
      <w:pPr>
        <w:jc w:val="both"/>
      </w:pPr>
      <w:r w:rsidRPr="002219F7">
        <w:t>Como es sabido, existen cuatro primitivas básicas en OpenGL: los vértices, las líneas y los triángulos, cada una con un comando específico en el lenguaje de programación C++. A lo largo de esta práctica, se realizarán diversos ejercicios para dominar las diferentes implementaciones de estos comandos.</w:t>
      </w:r>
    </w:p>
    <w:p w14:paraId="674263AC" w14:textId="77777777" w:rsidR="00581A96" w:rsidRPr="00D71182" w:rsidRDefault="00581A96" w:rsidP="00FD35A6"/>
    <w:p w14:paraId="2AAFF371" w14:textId="5F93D634" w:rsidR="00581A96" w:rsidRPr="00D71182" w:rsidRDefault="00581A96" w:rsidP="00FD35A6">
      <w:r w:rsidRPr="00D71182">
        <w:rPr>
          <w:b/>
          <w:bCs/>
        </w:rPr>
        <mc:AlternateContent>
          <mc:Choice Requires="wps">
            <w:drawing>
              <wp:anchor distT="0" distB="0" distL="114300" distR="114300" simplePos="0" relativeHeight="251661312" behindDoc="0" locked="0" layoutInCell="1" allowOverlap="1" wp14:anchorId="2A2FDDB4" wp14:editId="75DA2D87">
                <wp:simplePos x="0" y="0"/>
                <wp:positionH relativeFrom="column">
                  <wp:posOffset>0</wp:posOffset>
                </wp:positionH>
                <wp:positionV relativeFrom="paragraph">
                  <wp:posOffset>374968</wp:posOffset>
                </wp:positionV>
                <wp:extent cx="6776720" cy="0"/>
                <wp:effectExtent l="0" t="19050" r="24130" b="19050"/>
                <wp:wrapNone/>
                <wp:docPr id="616172273" name="Conector recto 4"/>
                <wp:cNvGraphicFramePr/>
                <a:graphic xmlns:a="http://schemas.openxmlformats.org/drawingml/2006/main">
                  <a:graphicData uri="http://schemas.microsoft.com/office/word/2010/wordprocessingShape">
                    <wps:wsp>
                      <wps:cNvCnPr/>
                      <wps:spPr>
                        <a:xfrm flipV="1">
                          <a:off x="0" y="0"/>
                          <a:ext cx="677672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40A74" id="Conector recto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5pt" to="53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" strokecolor="black [3213]" strokeweight="3pt"/>
            </w:pict>
          </mc:Fallback>
        </mc:AlternateContent>
      </w:r>
      <w:r w:rsidRPr="00D71182">
        <w:rPr>
          <w:b/>
          <w:bCs/>
        </w:rPr>
        <w:t>Resumen Teórico:</w:t>
      </w:r>
      <w:r w:rsidRPr="00D71182">
        <w:t xml:space="preserve"> (introducción sobre los fundamentos teóricos en los que se basa la práctica y cuáles son los objetivos teóricos que persigue.)</w:t>
      </w:r>
      <w:r w:rsidRPr="00D71182">
        <w:rPr>
          <w:b/>
          <w:bCs/>
        </w:rPr>
        <w:t xml:space="preserve"> </w:t>
      </w:r>
    </w:p>
    <w:p w14:paraId="04BD9CE6" w14:textId="7569EC6C" w:rsidR="002219F7" w:rsidRPr="00D71182" w:rsidRDefault="002219F7" w:rsidP="005312F1">
      <w:pPr>
        <w:jc w:val="both"/>
      </w:pPr>
      <w:r w:rsidRPr="00D71182">
        <w:t xml:space="preserve">Los fundamentos teóricos en los que se basa esta práctica están principalmente relacionados con el </w:t>
      </w:r>
      <w:r w:rsidRPr="00D71182">
        <w:rPr>
          <w:i/>
          <w:iCs/>
        </w:rPr>
        <w:t>pipeline</w:t>
      </w:r>
      <w:r w:rsidRPr="00D71182">
        <w:t xml:space="preserve"> de renderizado, el cual consta de varias etapas que se abordarán a lo largo del curso. En esta práctica, se hará énfasis en la fase inicial de este proceso, trabajando con los vértices y las primitivas. Posteriormente, el uso de los distintos métodos disponibles en las bibliotecas mencionadas permitirá orquestar correctamente todo el flujo, desde la manipulación de los vértices hasta la visualización bidimensional en pantalla.</w:t>
      </w:r>
    </w:p>
    <w:p w14:paraId="20272322" w14:textId="20D87999" w:rsidR="002219F7" w:rsidRPr="00D71182" w:rsidRDefault="002219F7" w:rsidP="005312F1">
      <w:pPr>
        <w:jc w:val="both"/>
      </w:pPr>
      <w:r w:rsidRPr="00D71182">
        <w:t>Dependiendo del autor, sabemos que el pipeline de renderizado tiene diferentes etapas, pero todas comparten el mismo objetivo final. En este momento, estamos trabajando con la fase inicial, que es el envío de datos, donde se definen los vértices que se almacenan en los buffers de la GPU. Por ahora, no abordaremos un procesamiento de vértices más complejo, pero sí hemos llegado a la tercera etapa, que es el ensamblado de primitivas, así como a las siguientes fases necesarias para alcanzar el resultado final.</w:t>
      </w:r>
    </w:p>
    <w:p w14:paraId="1BEF79A4" w14:textId="77777777" w:rsidR="002219F7" w:rsidRPr="00D71182" w:rsidRDefault="002219F7" w:rsidP="00FD35A6"/>
    <w:p w14:paraId="722A8C47" w14:textId="3FBF41E6" w:rsidR="00581A96" w:rsidRPr="00D71182" w:rsidRDefault="00581A96" w:rsidP="00FD35A6">
      <w:r w:rsidRPr="00D71182">
        <w:rPr>
          <w:b/>
          <w:bCs/>
        </w:rPr>
        <mc:AlternateContent>
          <mc:Choice Requires="wps">
            <w:drawing>
              <wp:anchor distT="0" distB="0" distL="114300" distR="114300" simplePos="0" relativeHeight="251663360" behindDoc="0" locked="0" layoutInCell="1" allowOverlap="1" wp14:anchorId="4C015501" wp14:editId="2F6B3E48">
                <wp:simplePos x="0" y="0"/>
                <wp:positionH relativeFrom="column">
                  <wp:posOffset>0</wp:posOffset>
                </wp:positionH>
                <wp:positionV relativeFrom="paragraph">
                  <wp:posOffset>387667</wp:posOffset>
                </wp:positionV>
                <wp:extent cx="6776720" cy="0"/>
                <wp:effectExtent l="0" t="19050" r="24130" b="19050"/>
                <wp:wrapNone/>
                <wp:docPr id="11397629" name="Conector recto 4"/>
                <wp:cNvGraphicFramePr/>
                <a:graphic xmlns:a="http://schemas.openxmlformats.org/drawingml/2006/main">
                  <a:graphicData uri="http://schemas.microsoft.com/office/word/2010/wordprocessingShape">
                    <wps:wsp>
                      <wps:cNvCnPr/>
                      <wps:spPr>
                        <a:xfrm flipV="1">
                          <a:off x="0" y="0"/>
                          <a:ext cx="677672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66A0F" id="Conector recto 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0.5pt" to="533.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" strokecolor="black [3213]" strokeweight="3pt"/>
            </w:pict>
          </mc:Fallback>
        </mc:AlternateContent>
      </w:r>
      <w:r w:rsidRPr="00D71182">
        <w:rPr>
          <w:b/>
          <w:bCs/>
        </w:rPr>
        <w:t>Descripción de la práctica:</w:t>
      </w:r>
      <w:r w:rsidRPr="00D71182">
        <w:t xml:space="preserve"> (En esta sección se deben describir todos los pasos ejecutados durante la sesión práctica realizada en el laboratorio.)</w:t>
      </w:r>
    </w:p>
    <w:p w14:paraId="1C42DFE4" w14:textId="786A4F5E" w:rsidR="005312F1" w:rsidRPr="005312F1" w:rsidRDefault="005312F1" w:rsidP="005312F1">
      <w:pPr>
        <w:jc w:val="both"/>
      </w:pPr>
      <w:r w:rsidRPr="005312F1">
        <w:t xml:space="preserve">A lo largo de la práctica realizamos diversas actividades, siendo la más importante la configuración inicial del entorno de desarrollo para utilizar las bibliotecas y documentos anexados en Visual Studio. Una vez superada esta etapa, exploramos las distintas funciones del código, identificando cómo interactúan entre sí. Desde los </w:t>
      </w:r>
      <w:r w:rsidRPr="00D71182">
        <w:t>“</w:t>
      </w:r>
      <w:proofErr w:type="spellStart"/>
      <w:r w:rsidRPr="005312F1">
        <w:rPr>
          <w:i/>
          <w:iCs/>
        </w:rPr>
        <w:t>shaders</w:t>
      </w:r>
      <w:proofErr w:type="spellEnd"/>
      <w:r w:rsidRPr="00D71182">
        <w:rPr>
          <w:i/>
          <w:iCs/>
        </w:rPr>
        <w:t>”</w:t>
      </w:r>
      <w:r w:rsidRPr="005312F1">
        <w:t xml:space="preserve"> hasta la verificación del tamaño de la pantalla, revisamos posibles errores en la ventana o fallos en la inicialización de bibliotecas.</w:t>
      </w:r>
    </w:p>
    <w:p w14:paraId="4C93FB4E" w14:textId="77777777" w:rsidR="005312F1" w:rsidRPr="005312F1" w:rsidRDefault="005312F1" w:rsidP="005312F1">
      <w:pPr>
        <w:jc w:val="both"/>
      </w:pPr>
      <w:r w:rsidRPr="005312F1">
        <w:t>En el núcleo del código principal, encontramos un arreglo de números flotantes que define los vértices y sus respectivos índices. Este enfoque nos permite manipular la construcción de figuras sin seguir estrictamente el orden original de declaración. Posteriormente, estos datos se almacenan en los buffers y son procesados por OpenGL mediante las bibliotecas GLEW y GLFW.</w:t>
      </w:r>
    </w:p>
    <w:p w14:paraId="718A78D1" w14:textId="77777777" w:rsidR="005312F1" w:rsidRPr="00D71182" w:rsidRDefault="005312F1" w:rsidP="005312F1"/>
    <w:p w14:paraId="754075F9" w14:textId="77777777" w:rsidR="005312F1" w:rsidRPr="00D71182" w:rsidRDefault="005312F1" w:rsidP="005312F1"/>
    <w:p w14:paraId="640540D4" w14:textId="77777777" w:rsidR="005312F1" w:rsidRPr="00D71182" w:rsidRDefault="005312F1" w:rsidP="005312F1"/>
    <w:p w14:paraId="641CB221" w14:textId="44FAC931" w:rsidR="005312F1" w:rsidRPr="005312F1" w:rsidRDefault="005312F1" w:rsidP="005312F1">
      <w:r w:rsidRPr="005312F1">
        <w:t>Uno de los aspectos clave comprendidos en esta práctica fue el uso de un bucle infinito (</w:t>
      </w:r>
      <w:proofErr w:type="spellStart"/>
      <w:r w:rsidRPr="005312F1">
        <w:t>while</w:t>
      </w:r>
      <w:proofErr w:type="spellEnd"/>
      <w:r w:rsidRPr="005312F1">
        <w:t>), diseñado para ejecutar la renderización 60 veces por segundo, permitiéndonos visualizar el resultado en tiempo real. Dentro de este ciclo, empleamos diferentes comandos para dibujar vértices y primitivas gráficas.</w:t>
      </w:r>
    </w:p>
    <w:p w14:paraId="3BEA912D" w14:textId="77777777" w:rsidR="005312F1" w:rsidRPr="005312F1" w:rsidRDefault="005312F1" w:rsidP="005312F1">
      <w:r w:rsidRPr="005312F1">
        <w:t>A continuación, se listan algunas de las primitivas básicas utilizadas junto con una breve descripción de su función:</w:t>
      </w:r>
    </w:p>
    <w:p w14:paraId="30D0487C" w14:textId="77777777" w:rsidR="005312F1" w:rsidRPr="005312F1" w:rsidRDefault="005312F1" w:rsidP="005312F1">
      <w:pPr>
        <w:numPr>
          <w:ilvl w:val="0"/>
          <w:numId w:val="3"/>
        </w:numPr>
      </w:pPr>
      <w:proofErr w:type="spellStart"/>
      <w:proofErr w:type="gramStart"/>
      <w:r w:rsidRPr="005312F1">
        <w:t>glPointSize</w:t>
      </w:r>
      <w:proofErr w:type="spellEnd"/>
      <w:r w:rsidRPr="005312F1">
        <w:t>(</w:t>
      </w:r>
      <w:proofErr w:type="gramEnd"/>
      <w:r w:rsidRPr="005312F1">
        <w:t>10);</w:t>
      </w:r>
    </w:p>
    <w:p w14:paraId="41798E6B" w14:textId="77777777" w:rsidR="005312F1" w:rsidRPr="005312F1" w:rsidRDefault="005312F1" w:rsidP="005312F1">
      <w:pPr>
        <w:numPr>
          <w:ilvl w:val="1"/>
          <w:numId w:val="3"/>
        </w:numPr>
      </w:pPr>
      <w:r w:rsidRPr="005312F1">
        <w:t>Define el tamaño de los píxeles en 10 unidades.</w:t>
      </w:r>
    </w:p>
    <w:p w14:paraId="6F5982BF" w14:textId="77777777" w:rsidR="005312F1" w:rsidRPr="005312F1" w:rsidRDefault="005312F1" w:rsidP="005312F1">
      <w:pPr>
        <w:numPr>
          <w:ilvl w:val="0"/>
          <w:numId w:val="3"/>
        </w:numPr>
      </w:pPr>
      <w:proofErr w:type="spellStart"/>
      <w:proofErr w:type="gramStart"/>
      <w:r w:rsidRPr="005312F1">
        <w:t>glDrawArrays</w:t>
      </w:r>
      <w:proofErr w:type="spellEnd"/>
      <w:r w:rsidRPr="005312F1">
        <w:t>(</w:t>
      </w:r>
      <w:proofErr w:type="gramEnd"/>
      <w:r w:rsidRPr="005312F1">
        <w:t>GL_POINTS, 4, 4);</w:t>
      </w:r>
    </w:p>
    <w:p w14:paraId="57F9DE75" w14:textId="77777777" w:rsidR="005312F1" w:rsidRPr="005312F1" w:rsidRDefault="005312F1" w:rsidP="005312F1">
      <w:pPr>
        <w:numPr>
          <w:ilvl w:val="1"/>
          <w:numId w:val="3"/>
        </w:numPr>
      </w:pPr>
      <w:r w:rsidRPr="005312F1">
        <w:t>Dibuja los vértices como puntos en la pantalla.</w:t>
      </w:r>
    </w:p>
    <w:p w14:paraId="27D81F1F" w14:textId="77777777" w:rsidR="005312F1" w:rsidRPr="005312F1" w:rsidRDefault="005312F1" w:rsidP="005312F1">
      <w:pPr>
        <w:numPr>
          <w:ilvl w:val="0"/>
          <w:numId w:val="3"/>
        </w:numPr>
      </w:pPr>
      <w:proofErr w:type="spellStart"/>
      <w:proofErr w:type="gramStart"/>
      <w:r w:rsidRPr="005312F1">
        <w:t>glDrawArrays</w:t>
      </w:r>
      <w:proofErr w:type="spellEnd"/>
      <w:r w:rsidRPr="005312F1">
        <w:t>(</w:t>
      </w:r>
      <w:proofErr w:type="gramEnd"/>
      <w:r w:rsidRPr="005312F1">
        <w:t>GL_LINES, 8, 4);</w:t>
      </w:r>
    </w:p>
    <w:p w14:paraId="292EC254" w14:textId="77777777" w:rsidR="005312F1" w:rsidRPr="005312F1" w:rsidRDefault="005312F1" w:rsidP="005312F1">
      <w:pPr>
        <w:numPr>
          <w:ilvl w:val="1"/>
          <w:numId w:val="3"/>
        </w:numPr>
      </w:pPr>
      <w:r w:rsidRPr="005312F1">
        <w:t>Dibuja líneas abiertas, sin formar figuras cerradas.</w:t>
      </w:r>
    </w:p>
    <w:p w14:paraId="01E1D0BC" w14:textId="77777777" w:rsidR="005312F1" w:rsidRPr="005312F1" w:rsidRDefault="005312F1" w:rsidP="005312F1">
      <w:pPr>
        <w:numPr>
          <w:ilvl w:val="0"/>
          <w:numId w:val="3"/>
        </w:numPr>
      </w:pPr>
      <w:proofErr w:type="spellStart"/>
      <w:proofErr w:type="gramStart"/>
      <w:r w:rsidRPr="005312F1">
        <w:t>glDrawArrays</w:t>
      </w:r>
      <w:proofErr w:type="spellEnd"/>
      <w:r w:rsidRPr="005312F1">
        <w:t>(</w:t>
      </w:r>
      <w:proofErr w:type="gramEnd"/>
      <w:r w:rsidRPr="005312F1">
        <w:t>GL_LINE_LOOP, 12, 4);</w:t>
      </w:r>
    </w:p>
    <w:p w14:paraId="4F1162F6" w14:textId="77777777" w:rsidR="005312F1" w:rsidRPr="005312F1" w:rsidRDefault="005312F1" w:rsidP="005312F1">
      <w:pPr>
        <w:numPr>
          <w:ilvl w:val="1"/>
          <w:numId w:val="3"/>
        </w:numPr>
      </w:pPr>
      <w:r w:rsidRPr="005312F1">
        <w:t>Dibuja líneas conectadas en forma de un bucle cerrado.</w:t>
      </w:r>
    </w:p>
    <w:p w14:paraId="690E46B7" w14:textId="77777777" w:rsidR="005312F1" w:rsidRPr="005312F1" w:rsidRDefault="005312F1" w:rsidP="005312F1">
      <w:pPr>
        <w:numPr>
          <w:ilvl w:val="0"/>
          <w:numId w:val="3"/>
        </w:numPr>
      </w:pPr>
      <w:proofErr w:type="spellStart"/>
      <w:proofErr w:type="gramStart"/>
      <w:r w:rsidRPr="005312F1">
        <w:t>glDrawArrays</w:t>
      </w:r>
      <w:proofErr w:type="spellEnd"/>
      <w:r w:rsidRPr="005312F1">
        <w:t>(</w:t>
      </w:r>
      <w:proofErr w:type="gramEnd"/>
      <w:r w:rsidRPr="005312F1">
        <w:t>GL_TRIANGLES, 4, 3);</w:t>
      </w:r>
    </w:p>
    <w:p w14:paraId="63BBD908" w14:textId="77777777" w:rsidR="005312F1" w:rsidRPr="005312F1" w:rsidRDefault="005312F1" w:rsidP="005312F1">
      <w:pPr>
        <w:numPr>
          <w:ilvl w:val="1"/>
          <w:numId w:val="3"/>
        </w:numPr>
      </w:pPr>
      <w:r w:rsidRPr="005312F1">
        <w:t>Renderiza triángulos utilizando los vértices definidos.</w:t>
      </w:r>
    </w:p>
    <w:p w14:paraId="38820018" w14:textId="77777777" w:rsidR="005312F1" w:rsidRPr="005312F1" w:rsidRDefault="005312F1" w:rsidP="005312F1">
      <w:pPr>
        <w:numPr>
          <w:ilvl w:val="0"/>
          <w:numId w:val="3"/>
        </w:numPr>
      </w:pPr>
      <w:proofErr w:type="spellStart"/>
      <w:proofErr w:type="gramStart"/>
      <w:r w:rsidRPr="005312F1">
        <w:t>glDrawElements</w:t>
      </w:r>
      <w:proofErr w:type="spellEnd"/>
      <w:r w:rsidRPr="005312F1">
        <w:t>(</w:t>
      </w:r>
      <w:proofErr w:type="gramEnd"/>
      <w:r w:rsidRPr="005312F1">
        <w:t>GL_TRIANGLES, 3, GL_UNSIGNED_INT, (</w:t>
      </w:r>
      <w:proofErr w:type="spellStart"/>
      <w:r w:rsidRPr="005312F1">
        <w:t>void</w:t>
      </w:r>
      <w:proofErr w:type="spellEnd"/>
      <w:r w:rsidRPr="005312F1">
        <w:t>*)(24));</w:t>
      </w:r>
    </w:p>
    <w:p w14:paraId="6E4A59AE" w14:textId="77777777" w:rsidR="005312F1" w:rsidRPr="005312F1" w:rsidRDefault="005312F1" w:rsidP="005312F1">
      <w:pPr>
        <w:numPr>
          <w:ilvl w:val="1"/>
          <w:numId w:val="3"/>
        </w:numPr>
      </w:pPr>
      <w:r w:rsidRPr="005312F1">
        <w:t xml:space="preserve">Dibuja un triángulo basado en índices predefinidos en el </w:t>
      </w:r>
      <w:r w:rsidRPr="005312F1">
        <w:rPr>
          <w:i/>
          <w:iCs/>
        </w:rPr>
        <w:t>buffer</w:t>
      </w:r>
      <w:r w:rsidRPr="005312F1">
        <w:t>, permitiendo un mayor control sobre la geometría.</w:t>
      </w:r>
    </w:p>
    <w:p w14:paraId="35020566" w14:textId="3ADBDF6A" w:rsidR="00581A96" w:rsidRPr="00D71182" w:rsidRDefault="00581A96" w:rsidP="00FD35A6">
      <w:r w:rsidRPr="00D71182">
        <w:rPr>
          <w:b/>
          <w:bCs/>
        </w:rPr>
        <mc:AlternateContent>
          <mc:Choice Requires="wps">
            <w:drawing>
              <wp:anchor distT="0" distB="0" distL="114300" distR="114300" simplePos="0" relativeHeight="251665408" behindDoc="0" locked="0" layoutInCell="1" allowOverlap="1" wp14:anchorId="1D03A3AF" wp14:editId="0EA4E70B">
                <wp:simplePos x="0" y="0"/>
                <wp:positionH relativeFrom="column">
                  <wp:posOffset>0</wp:posOffset>
                </wp:positionH>
                <wp:positionV relativeFrom="paragraph">
                  <wp:posOffset>213042</wp:posOffset>
                </wp:positionV>
                <wp:extent cx="6776720" cy="0"/>
                <wp:effectExtent l="0" t="19050" r="24130" b="19050"/>
                <wp:wrapNone/>
                <wp:docPr id="1048765781" name="Conector recto 4"/>
                <wp:cNvGraphicFramePr/>
                <a:graphic xmlns:a="http://schemas.openxmlformats.org/drawingml/2006/main">
                  <a:graphicData uri="http://schemas.microsoft.com/office/word/2010/wordprocessingShape">
                    <wps:wsp>
                      <wps:cNvCnPr/>
                      <wps:spPr>
                        <a:xfrm flipV="1">
                          <a:off x="0" y="0"/>
                          <a:ext cx="677672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7F410" id="Conector recto 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75pt" to="533.6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" strokecolor="black [3213]" strokeweight="3pt"/>
            </w:pict>
          </mc:Fallback>
        </mc:AlternateContent>
      </w:r>
      <w:r w:rsidRPr="00D71182">
        <w:rPr>
          <w:b/>
          <w:bCs/>
        </w:rPr>
        <w:t>Resultados:</w:t>
      </w:r>
      <w:r w:rsidRPr="00D71182">
        <w:t xml:space="preserve"> (explicar lo que se logró o aquello que no lograron realizar o comprender)</w:t>
      </w:r>
    </w:p>
    <w:p w14:paraId="56FACC7A" w14:textId="53A09B7E" w:rsidR="00581A96" w:rsidRPr="00D71182" w:rsidRDefault="005312F1" w:rsidP="005312F1">
      <w:pPr>
        <w:jc w:val="center"/>
      </w:pPr>
      <w:r w:rsidRPr="00D71182">
        <w:rPr>
          <w:noProof/>
        </w:rPr>
        <w:drawing>
          <wp:inline distT="0" distB="0" distL="0" distR="0" wp14:anchorId="030DBAB8" wp14:editId="51644166">
            <wp:extent cx="3981450" cy="2890382"/>
            <wp:effectExtent l="0" t="0" r="0" b="5715"/>
            <wp:docPr id="1726466350" name="Picture 9" descr="A different colored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66350" name="Picture 9" descr="A different colored symbols on a black backgroun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271" cy="2893882"/>
                    </a:xfrm>
                    <a:prstGeom prst="rect">
                      <a:avLst/>
                    </a:prstGeom>
                    <a:noFill/>
                    <a:ln>
                      <a:noFill/>
                    </a:ln>
                  </pic:spPr>
                </pic:pic>
              </a:graphicData>
            </a:graphic>
          </wp:inline>
        </w:drawing>
      </w:r>
    </w:p>
    <w:p w14:paraId="6C0CDD5E" w14:textId="05B32608" w:rsidR="005312F1" w:rsidRPr="00D71182" w:rsidRDefault="005312F1" w:rsidP="005312F1">
      <w:pPr>
        <w:jc w:val="center"/>
      </w:pPr>
      <w:r w:rsidRPr="00D71182">
        <w:t>Figura 1. Todos los comandos utilizados al mismo tiempo.</w:t>
      </w:r>
    </w:p>
    <w:p w14:paraId="17069F13" w14:textId="77777777" w:rsidR="005312F1" w:rsidRPr="00D71182" w:rsidRDefault="005312F1" w:rsidP="005312F1">
      <w:pPr>
        <w:jc w:val="center"/>
      </w:pPr>
    </w:p>
    <w:p w14:paraId="569A6880" w14:textId="77777777" w:rsidR="00D71182" w:rsidRDefault="00D71182" w:rsidP="005312F1">
      <w:pPr>
        <w:jc w:val="center"/>
      </w:pPr>
    </w:p>
    <w:p w14:paraId="0DA3FB50" w14:textId="77777777" w:rsidR="00D71182" w:rsidRDefault="00D71182" w:rsidP="005312F1">
      <w:pPr>
        <w:jc w:val="center"/>
      </w:pPr>
    </w:p>
    <w:p w14:paraId="189247CA" w14:textId="7CA7CCBD" w:rsidR="005312F1" w:rsidRPr="00D71182" w:rsidRDefault="005312F1" w:rsidP="005312F1">
      <w:pPr>
        <w:jc w:val="center"/>
      </w:pPr>
      <w:r w:rsidRPr="00D71182">
        <w:drawing>
          <wp:inline distT="0" distB="0" distL="0" distR="0" wp14:anchorId="0884A3D2" wp14:editId="01923C67">
            <wp:extent cx="4070350" cy="2942809"/>
            <wp:effectExtent l="0" t="0" r="6350" b="0"/>
            <wp:docPr id="1733137406" name="Picture 1" descr="A group of colorfu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7406" name="Picture 1" descr="A group of colorful symbols&#10;&#10;AI-generated content may be incorrect."/>
                    <pic:cNvPicPr/>
                  </pic:nvPicPr>
                  <pic:blipFill>
                    <a:blip r:embed="rId11"/>
                    <a:stretch>
                      <a:fillRect/>
                    </a:stretch>
                  </pic:blipFill>
                  <pic:spPr>
                    <a:xfrm>
                      <a:off x="0" y="0"/>
                      <a:ext cx="4073493" cy="2945081"/>
                    </a:xfrm>
                    <a:prstGeom prst="rect">
                      <a:avLst/>
                    </a:prstGeom>
                  </pic:spPr>
                </pic:pic>
              </a:graphicData>
            </a:graphic>
          </wp:inline>
        </w:drawing>
      </w:r>
    </w:p>
    <w:p w14:paraId="59AB908D" w14:textId="7FB37F81" w:rsidR="005312F1" w:rsidRPr="00D71182" w:rsidRDefault="005312F1" w:rsidP="005312F1">
      <w:pPr>
        <w:jc w:val="center"/>
      </w:pPr>
      <w:r w:rsidRPr="00D71182">
        <w:t>Figura 2. Es el resultado de OpenGL del programa, con numeración para explicar los resultados.</w:t>
      </w:r>
    </w:p>
    <w:p w14:paraId="4D93A51C" w14:textId="77777777" w:rsidR="005312F1" w:rsidRPr="00D71182" w:rsidRDefault="005312F1" w:rsidP="005312F1"/>
    <w:p w14:paraId="23D35B24" w14:textId="77777777" w:rsidR="00D71182" w:rsidRPr="00D71182" w:rsidRDefault="00D71182" w:rsidP="00D71182">
      <w:r w:rsidRPr="00D71182">
        <w:t>Como se puede observar en esta pantalla, se muestran cuatro figuras. Estas figuras se generan a partir de los cuatro vértices originales proporcionados por el profesor, y a partir de ellos se añadieron cuatro vértices adicionales por cada uno, sumando un total de 16 vértices adicionales. El objetivo de este procedimiento fue practicar y visualizar todo el trabajo en un mismo espacio.</w:t>
      </w:r>
    </w:p>
    <w:p w14:paraId="7E5C41C6" w14:textId="77777777" w:rsidR="00D71182" w:rsidRPr="00D71182" w:rsidRDefault="00D71182" w:rsidP="00D71182">
      <w:r w:rsidRPr="00D71182">
        <w:t>Además de la adición de vértices, también se incorporaron índices para experimentar con diferentes configuraciones de dibujo y poder presentar el trabajo de manera más estructurada.</w:t>
      </w:r>
    </w:p>
    <w:p w14:paraId="5606DE37" w14:textId="77777777" w:rsidR="00D71182" w:rsidRPr="00D71182" w:rsidRDefault="00D71182" w:rsidP="00D71182">
      <w:pPr>
        <w:rPr>
          <w:b/>
          <w:bCs/>
        </w:rPr>
      </w:pPr>
    </w:p>
    <w:p w14:paraId="345456FF" w14:textId="7DE06156" w:rsidR="00D71182" w:rsidRPr="00D71182" w:rsidRDefault="00D71182" w:rsidP="00D71182">
      <w:pPr>
        <w:rPr>
          <w:b/>
          <w:bCs/>
        </w:rPr>
      </w:pPr>
      <w:r>
        <w:rPr>
          <w:b/>
          <w:bCs/>
        </w:rPr>
        <w:t>Elemento</w:t>
      </w:r>
      <w:r w:rsidRPr="00D71182">
        <w:rPr>
          <w:b/>
          <w:bCs/>
        </w:rPr>
        <w:t xml:space="preserve"> 1</w:t>
      </w:r>
    </w:p>
    <w:p w14:paraId="76212EC6" w14:textId="77777777" w:rsidR="00D71182" w:rsidRPr="00D71182" w:rsidRDefault="00D71182" w:rsidP="00D71182">
      <w:pPr>
        <w:rPr>
          <w:b/>
          <w:bCs/>
        </w:rPr>
      </w:pPr>
      <w:proofErr w:type="spellStart"/>
      <w:proofErr w:type="gramStart"/>
      <w:r w:rsidRPr="00D71182">
        <w:rPr>
          <w:b/>
          <w:bCs/>
        </w:rPr>
        <w:t>glDrawElements</w:t>
      </w:r>
      <w:proofErr w:type="spellEnd"/>
      <w:r w:rsidRPr="00D71182">
        <w:rPr>
          <w:b/>
          <w:bCs/>
        </w:rPr>
        <w:t>(</w:t>
      </w:r>
      <w:proofErr w:type="gramEnd"/>
      <w:r w:rsidRPr="00D71182">
        <w:rPr>
          <w:b/>
          <w:bCs/>
        </w:rPr>
        <w:t>GL_TRIANGLES, 3, GL_UNSIGNED_INT, (</w:t>
      </w:r>
      <w:proofErr w:type="spellStart"/>
      <w:r w:rsidRPr="00D71182">
        <w:rPr>
          <w:b/>
          <w:bCs/>
        </w:rPr>
        <w:t>void</w:t>
      </w:r>
      <w:proofErr w:type="spellEnd"/>
      <w:r w:rsidRPr="00D71182">
        <w:rPr>
          <w:b/>
          <w:bCs/>
        </w:rPr>
        <w:t>*)(12));</w:t>
      </w:r>
    </w:p>
    <w:p w14:paraId="720C54B8" w14:textId="77777777" w:rsidR="00D71182" w:rsidRPr="00D71182" w:rsidRDefault="00D71182" w:rsidP="00D71182">
      <w:pPr>
        <w:rPr>
          <w:b/>
          <w:bCs/>
        </w:rPr>
      </w:pPr>
      <w:proofErr w:type="spellStart"/>
      <w:proofErr w:type="gramStart"/>
      <w:r w:rsidRPr="00D71182">
        <w:rPr>
          <w:b/>
          <w:bCs/>
        </w:rPr>
        <w:t>glDrawElements</w:t>
      </w:r>
      <w:proofErr w:type="spellEnd"/>
      <w:r w:rsidRPr="00D71182">
        <w:rPr>
          <w:b/>
          <w:bCs/>
        </w:rPr>
        <w:t>(</w:t>
      </w:r>
      <w:proofErr w:type="gramEnd"/>
      <w:r w:rsidRPr="00D71182">
        <w:rPr>
          <w:b/>
          <w:bCs/>
        </w:rPr>
        <w:t>GL_TRIANGLES, 3, GL_UNSIGNED_INT, 0);</w:t>
      </w:r>
    </w:p>
    <w:p w14:paraId="5E1AFB2C" w14:textId="77777777" w:rsidR="00D71182" w:rsidRPr="00D71182" w:rsidRDefault="00D71182" w:rsidP="00D71182">
      <w:r w:rsidRPr="00D71182">
        <w:t xml:space="preserve">En esta figura, se dibujaron dos triángulos con el propósito de practicar estos comandos. En particular, el primer comando presentó una situación compleja, ya que fue necesario utilizar un </w:t>
      </w:r>
      <w:proofErr w:type="spellStart"/>
      <w:r w:rsidRPr="00D71182">
        <w:t>cast</w:t>
      </w:r>
      <w:proofErr w:type="spellEnd"/>
      <w:r w:rsidRPr="00D71182">
        <w:t xml:space="preserve"> a </w:t>
      </w:r>
      <w:proofErr w:type="spellStart"/>
      <w:r w:rsidRPr="00D71182">
        <w:t>void</w:t>
      </w:r>
      <w:proofErr w:type="spellEnd"/>
      <w:r w:rsidRPr="00D71182">
        <w:t xml:space="preserve"> para especificar un desplazamiento de 12 bytes. Esto permitió acceder a la dirección de memoria correcta dentro de los índices y así renderizar el triángulo correspondiente.</w:t>
      </w:r>
    </w:p>
    <w:p w14:paraId="4C22A937" w14:textId="5A8C4A77" w:rsidR="00D71182" w:rsidRPr="00D71182" w:rsidRDefault="00D71182" w:rsidP="00D71182">
      <w:pPr>
        <w:rPr>
          <w:b/>
          <w:bCs/>
        </w:rPr>
      </w:pPr>
      <w:r>
        <w:rPr>
          <w:b/>
          <w:bCs/>
        </w:rPr>
        <w:t>Elemento</w:t>
      </w:r>
      <w:r w:rsidRPr="00D71182">
        <w:rPr>
          <w:b/>
          <w:bCs/>
        </w:rPr>
        <w:t xml:space="preserve"> 2</w:t>
      </w:r>
    </w:p>
    <w:p w14:paraId="43CB4E6E" w14:textId="77777777" w:rsidR="00D71182" w:rsidRPr="00D71182" w:rsidRDefault="00D71182" w:rsidP="00D71182">
      <w:pPr>
        <w:rPr>
          <w:b/>
          <w:bCs/>
        </w:rPr>
      </w:pPr>
      <w:proofErr w:type="spellStart"/>
      <w:proofErr w:type="gramStart"/>
      <w:r w:rsidRPr="00D71182">
        <w:rPr>
          <w:b/>
          <w:bCs/>
        </w:rPr>
        <w:t>glPointSize</w:t>
      </w:r>
      <w:proofErr w:type="spellEnd"/>
      <w:r w:rsidRPr="00D71182">
        <w:rPr>
          <w:b/>
          <w:bCs/>
        </w:rPr>
        <w:t>(</w:t>
      </w:r>
      <w:proofErr w:type="gramEnd"/>
      <w:r w:rsidRPr="00D71182">
        <w:rPr>
          <w:b/>
          <w:bCs/>
        </w:rPr>
        <w:t>10);</w:t>
      </w:r>
    </w:p>
    <w:p w14:paraId="698CB949" w14:textId="77777777" w:rsidR="00D71182" w:rsidRPr="00D71182" w:rsidRDefault="00D71182" w:rsidP="00D71182">
      <w:pPr>
        <w:rPr>
          <w:b/>
          <w:bCs/>
        </w:rPr>
      </w:pPr>
      <w:proofErr w:type="spellStart"/>
      <w:proofErr w:type="gramStart"/>
      <w:r w:rsidRPr="00D71182">
        <w:rPr>
          <w:b/>
          <w:bCs/>
        </w:rPr>
        <w:t>glDrawArrays</w:t>
      </w:r>
      <w:proofErr w:type="spellEnd"/>
      <w:r w:rsidRPr="00D71182">
        <w:rPr>
          <w:b/>
          <w:bCs/>
        </w:rPr>
        <w:t>(</w:t>
      </w:r>
      <w:proofErr w:type="gramEnd"/>
      <w:r w:rsidRPr="00D71182">
        <w:rPr>
          <w:b/>
          <w:bCs/>
        </w:rPr>
        <w:t>GL_POINTS, 4, 4);</w:t>
      </w:r>
    </w:p>
    <w:p w14:paraId="56AD11DD" w14:textId="77777777" w:rsidR="00D71182" w:rsidRPr="00D71182" w:rsidRDefault="00D71182" w:rsidP="00D71182">
      <w:pPr>
        <w:rPr>
          <w:b/>
          <w:bCs/>
        </w:rPr>
      </w:pPr>
      <w:proofErr w:type="spellStart"/>
      <w:proofErr w:type="gramStart"/>
      <w:r w:rsidRPr="00D71182">
        <w:rPr>
          <w:b/>
          <w:bCs/>
        </w:rPr>
        <w:t>glDrawArrays</w:t>
      </w:r>
      <w:proofErr w:type="spellEnd"/>
      <w:r w:rsidRPr="00D71182">
        <w:rPr>
          <w:b/>
          <w:bCs/>
        </w:rPr>
        <w:t>(</w:t>
      </w:r>
      <w:proofErr w:type="gramEnd"/>
      <w:r w:rsidRPr="00D71182">
        <w:rPr>
          <w:b/>
          <w:bCs/>
        </w:rPr>
        <w:t>GL_TRIANGLES, 4, 3);</w:t>
      </w:r>
    </w:p>
    <w:p w14:paraId="48933E26" w14:textId="77777777" w:rsidR="00D71182" w:rsidRPr="00D71182" w:rsidRDefault="00D71182" w:rsidP="00D71182">
      <w:pPr>
        <w:rPr>
          <w:b/>
          <w:bCs/>
        </w:rPr>
      </w:pPr>
      <w:proofErr w:type="spellStart"/>
      <w:proofErr w:type="gramStart"/>
      <w:r w:rsidRPr="00D71182">
        <w:rPr>
          <w:b/>
          <w:bCs/>
        </w:rPr>
        <w:t>glDrawElements</w:t>
      </w:r>
      <w:proofErr w:type="spellEnd"/>
      <w:r w:rsidRPr="00D71182">
        <w:rPr>
          <w:b/>
          <w:bCs/>
        </w:rPr>
        <w:t>(</w:t>
      </w:r>
      <w:proofErr w:type="gramEnd"/>
      <w:r w:rsidRPr="00D71182">
        <w:rPr>
          <w:b/>
          <w:bCs/>
        </w:rPr>
        <w:t>GL_TRIANGLES, 3, GL_UNSIGNED_INT, (</w:t>
      </w:r>
      <w:proofErr w:type="spellStart"/>
      <w:r w:rsidRPr="00D71182">
        <w:rPr>
          <w:b/>
          <w:bCs/>
        </w:rPr>
        <w:t>void</w:t>
      </w:r>
      <w:proofErr w:type="spellEnd"/>
      <w:r w:rsidRPr="00D71182">
        <w:rPr>
          <w:b/>
          <w:bCs/>
        </w:rPr>
        <w:t>*)(24));</w:t>
      </w:r>
    </w:p>
    <w:p w14:paraId="3071E5BA" w14:textId="77777777" w:rsidR="00D71182" w:rsidRPr="00D71182" w:rsidRDefault="00D71182" w:rsidP="00D71182"/>
    <w:p w14:paraId="7F378BAD" w14:textId="77777777" w:rsidR="00D71182" w:rsidRPr="00D71182" w:rsidRDefault="00D71182" w:rsidP="00D71182"/>
    <w:p w14:paraId="2745CE72" w14:textId="77777777" w:rsidR="00D71182" w:rsidRDefault="00D71182" w:rsidP="00D71182"/>
    <w:p w14:paraId="53C4231A" w14:textId="66ECD8CB" w:rsidR="00D71182" w:rsidRPr="00D71182" w:rsidRDefault="00D71182" w:rsidP="00D71182">
      <w:r w:rsidRPr="00D71182">
        <w:t>En esta figura, se enfatiza el uso de puntos en la representación gráfica. Aunque los triángulos se incluyeron por motivos estéticos, el enfoque principal está en los puntos. Se observa que se dibujan cuatro puntos, comenzando desde el índice 4, con un tamaño de 10 píxeles.</w:t>
      </w:r>
    </w:p>
    <w:p w14:paraId="004B6CEB" w14:textId="77777777" w:rsidR="00D71182" w:rsidRPr="00D71182" w:rsidRDefault="00D71182" w:rsidP="00D71182">
      <w:pPr>
        <w:rPr>
          <w:b/>
          <w:bCs/>
        </w:rPr>
      </w:pPr>
    </w:p>
    <w:p w14:paraId="26837A7B" w14:textId="65CE9C00" w:rsidR="00D71182" w:rsidRPr="00D71182" w:rsidRDefault="00D71182" w:rsidP="00D71182">
      <w:pPr>
        <w:rPr>
          <w:b/>
          <w:bCs/>
        </w:rPr>
      </w:pPr>
      <w:r>
        <w:rPr>
          <w:b/>
          <w:bCs/>
        </w:rPr>
        <w:t>Elemento</w:t>
      </w:r>
      <w:r w:rsidRPr="00D71182">
        <w:rPr>
          <w:b/>
          <w:bCs/>
        </w:rPr>
        <w:t xml:space="preserve"> 3</w:t>
      </w:r>
    </w:p>
    <w:p w14:paraId="6E041E61" w14:textId="77777777" w:rsidR="00D71182" w:rsidRPr="00D71182" w:rsidRDefault="00D71182" w:rsidP="00D71182">
      <w:pPr>
        <w:rPr>
          <w:b/>
          <w:bCs/>
        </w:rPr>
      </w:pPr>
      <w:proofErr w:type="spellStart"/>
      <w:proofErr w:type="gramStart"/>
      <w:r w:rsidRPr="00D71182">
        <w:rPr>
          <w:b/>
          <w:bCs/>
        </w:rPr>
        <w:t>glDrawArrays</w:t>
      </w:r>
      <w:proofErr w:type="spellEnd"/>
      <w:r w:rsidRPr="00D71182">
        <w:rPr>
          <w:b/>
          <w:bCs/>
        </w:rPr>
        <w:t>(</w:t>
      </w:r>
      <w:proofErr w:type="gramEnd"/>
      <w:r w:rsidRPr="00D71182">
        <w:rPr>
          <w:b/>
          <w:bCs/>
        </w:rPr>
        <w:t>GL_LINE_LOOP, 12, 4);</w:t>
      </w:r>
    </w:p>
    <w:p w14:paraId="2F0E5BF6" w14:textId="77777777" w:rsidR="00D71182" w:rsidRPr="00D71182" w:rsidRDefault="00D71182" w:rsidP="00D71182">
      <w:r w:rsidRPr="00D71182">
        <w:t>Este código dibuja líneas de manera continua en un solo comando. Aunque podría parecer que se debería haber generado un polígono, en realidad el orden original de los vértices en la declaración influye en el resultado. Aunque se podría haber modificado dicho orden, se decidió mantenerlo para ilustrar con mayor precisión el uso de GL_LINE_LOOP en la representación de líneas conectadas.</w:t>
      </w:r>
    </w:p>
    <w:p w14:paraId="16C0BEF2" w14:textId="77777777" w:rsidR="00D71182" w:rsidRPr="00D71182" w:rsidRDefault="00D71182" w:rsidP="00D71182">
      <w:pPr>
        <w:rPr>
          <w:b/>
          <w:bCs/>
        </w:rPr>
      </w:pPr>
    </w:p>
    <w:p w14:paraId="54EAB56C" w14:textId="35948235" w:rsidR="00D71182" w:rsidRPr="00D71182" w:rsidRDefault="00D71182" w:rsidP="00D71182">
      <w:pPr>
        <w:rPr>
          <w:b/>
          <w:bCs/>
        </w:rPr>
      </w:pPr>
      <w:r>
        <w:rPr>
          <w:b/>
          <w:bCs/>
        </w:rPr>
        <w:t>Elemento</w:t>
      </w:r>
      <w:r w:rsidRPr="00D71182">
        <w:rPr>
          <w:b/>
          <w:bCs/>
        </w:rPr>
        <w:t xml:space="preserve"> 4</w:t>
      </w:r>
    </w:p>
    <w:p w14:paraId="60855537" w14:textId="77777777" w:rsidR="00D71182" w:rsidRPr="00D71182" w:rsidRDefault="00D71182" w:rsidP="00D71182">
      <w:pPr>
        <w:rPr>
          <w:b/>
          <w:bCs/>
        </w:rPr>
      </w:pPr>
      <w:proofErr w:type="spellStart"/>
      <w:proofErr w:type="gramStart"/>
      <w:r w:rsidRPr="00D71182">
        <w:rPr>
          <w:b/>
          <w:bCs/>
        </w:rPr>
        <w:t>glDrawArrays</w:t>
      </w:r>
      <w:proofErr w:type="spellEnd"/>
      <w:r w:rsidRPr="00D71182">
        <w:rPr>
          <w:b/>
          <w:bCs/>
        </w:rPr>
        <w:t>(</w:t>
      </w:r>
      <w:proofErr w:type="gramEnd"/>
      <w:r w:rsidRPr="00D71182">
        <w:rPr>
          <w:b/>
          <w:bCs/>
        </w:rPr>
        <w:t>GL_LINES, 8, 4);</w:t>
      </w:r>
    </w:p>
    <w:p w14:paraId="7623004F" w14:textId="77777777" w:rsidR="00D71182" w:rsidRDefault="00D71182" w:rsidP="00D71182">
      <w:r w:rsidRPr="00D71182">
        <w:t>En esta última configuración de dibujo, se utiliza el comando GL_LINES, que, a diferencia de GL_LINE_LOOP, no cierra automáticamente las líneas. Como resultado, las líneas dibujadas son independientes entre sí y no se conectan unas con otras.</w:t>
      </w:r>
    </w:p>
    <w:p w14:paraId="755B370B" w14:textId="77777777" w:rsidR="00D71182" w:rsidRPr="00D71182" w:rsidRDefault="00D71182" w:rsidP="00D71182"/>
    <w:p w14:paraId="3D89CA55" w14:textId="5183F9D6" w:rsidR="00581A96" w:rsidRPr="00D71182" w:rsidRDefault="00581A96" w:rsidP="00FD35A6">
      <w:pPr>
        <w:rPr>
          <w:b/>
          <w:bCs/>
        </w:rPr>
      </w:pPr>
      <w:r w:rsidRPr="00D71182">
        <w:rPr>
          <w:b/>
          <w:bCs/>
        </w:rPr>
        <mc:AlternateContent>
          <mc:Choice Requires="wps">
            <w:drawing>
              <wp:anchor distT="0" distB="0" distL="114300" distR="114300" simplePos="0" relativeHeight="251667456" behindDoc="0" locked="0" layoutInCell="1" allowOverlap="1" wp14:anchorId="2747CADD" wp14:editId="1B51BCA8">
                <wp:simplePos x="0" y="0"/>
                <wp:positionH relativeFrom="column">
                  <wp:posOffset>0</wp:posOffset>
                </wp:positionH>
                <wp:positionV relativeFrom="paragraph">
                  <wp:posOffset>184468</wp:posOffset>
                </wp:positionV>
                <wp:extent cx="6776720" cy="0"/>
                <wp:effectExtent l="0" t="19050" r="24130" b="19050"/>
                <wp:wrapNone/>
                <wp:docPr id="2101913763" name="Conector recto 4"/>
                <wp:cNvGraphicFramePr/>
                <a:graphic xmlns:a="http://schemas.openxmlformats.org/drawingml/2006/main">
                  <a:graphicData uri="http://schemas.microsoft.com/office/word/2010/wordprocessingShape">
                    <wps:wsp>
                      <wps:cNvCnPr/>
                      <wps:spPr>
                        <a:xfrm flipV="1">
                          <a:off x="0" y="0"/>
                          <a:ext cx="677672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080C5" id="Conector recto 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5pt" to="533.6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" strokecolor="black [3213]" strokeweight="3pt"/>
            </w:pict>
          </mc:Fallback>
        </mc:AlternateContent>
      </w:r>
      <w:r w:rsidRPr="00D71182">
        <w:rPr>
          <w:b/>
          <w:bCs/>
        </w:rPr>
        <w:t xml:space="preserve">Conclusiones: </w:t>
      </w:r>
    </w:p>
    <w:p w14:paraId="38C6A39C" w14:textId="77777777" w:rsidR="00D71182" w:rsidRPr="00D71182" w:rsidRDefault="00D71182" w:rsidP="00D71182">
      <w:r w:rsidRPr="00D71182">
        <w:t xml:space="preserve">Lo más desafiante de esta práctica fue comprender el uso del comando que permite trabajar con índices. Inicialmente, se intentó asignar un valor entero, lo que generó un error de compilación, ya que la biblioteca requiere un tipo de dato específico. Esto llevó a investigar el uso correcto de los índices, donde se descubrió que deben definirse como un arreglo de tipo </w:t>
      </w:r>
      <w:proofErr w:type="spellStart"/>
      <w:r w:rsidRPr="00D71182">
        <w:t>const</w:t>
      </w:r>
      <w:proofErr w:type="spellEnd"/>
      <w:r w:rsidRPr="00D71182">
        <w:t xml:space="preserve"> </w:t>
      </w:r>
      <w:proofErr w:type="spellStart"/>
      <w:r w:rsidRPr="00D71182">
        <w:t>void</w:t>
      </w:r>
      <w:proofErr w:type="spellEnd"/>
      <w:r w:rsidRPr="00D71182">
        <w:t xml:space="preserve">* </w:t>
      </w:r>
      <w:proofErr w:type="spellStart"/>
      <w:proofErr w:type="gramStart"/>
      <w:r w:rsidRPr="00D71182">
        <w:t>indices</w:t>
      </w:r>
      <w:proofErr w:type="spellEnd"/>
      <w:r w:rsidRPr="00D71182">
        <w:t>[</w:t>
      </w:r>
      <w:proofErr w:type="gramEnd"/>
      <w:r w:rsidRPr="00D71182">
        <w:t>1], lo que implica un desplazamiento en bytes.</w:t>
      </w:r>
    </w:p>
    <w:p w14:paraId="377F673F" w14:textId="77777777" w:rsidR="00D71182" w:rsidRPr="00D71182" w:rsidRDefault="00D71182" w:rsidP="00D71182">
      <w:r w:rsidRPr="00D71182">
        <w:t>Otro aspecto clave fue entender el orden de los vértices en la declaración y determinar en qué casos se debe utilizar cada elemento para dibujar correctamente las primitivas. Además, hubo dificultades al agregar los 16 vértices de forma adecuada, ya que cualquier error podía causar discontinuidades o figuras desproporcionadas, afectando la estética del trabajo.</w:t>
      </w:r>
    </w:p>
    <w:p w14:paraId="72A05081" w14:textId="77777777" w:rsidR="00581A96" w:rsidRPr="00D71182" w:rsidRDefault="00581A96" w:rsidP="00FD35A6"/>
    <w:p w14:paraId="4B3327C1" w14:textId="72C2B492" w:rsidR="00581A96" w:rsidRPr="00D71182" w:rsidRDefault="00581A96" w:rsidP="00FD35A6">
      <w:pPr>
        <w:rPr>
          <w:b/>
          <w:bCs/>
        </w:rPr>
      </w:pPr>
      <w:r w:rsidRPr="00D71182">
        <w:rPr>
          <w:b/>
          <w:bCs/>
        </w:rPr>
        <mc:AlternateContent>
          <mc:Choice Requires="wps">
            <w:drawing>
              <wp:anchor distT="0" distB="0" distL="114300" distR="114300" simplePos="0" relativeHeight="251669504" behindDoc="0" locked="0" layoutInCell="1" allowOverlap="1" wp14:anchorId="0ACE5BED" wp14:editId="571DFA45">
                <wp:simplePos x="0" y="0"/>
                <wp:positionH relativeFrom="column">
                  <wp:posOffset>0</wp:posOffset>
                </wp:positionH>
                <wp:positionV relativeFrom="paragraph">
                  <wp:posOffset>187642</wp:posOffset>
                </wp:positionV>
                <wp:extent cx="6776720" cy="0"/>
                <wp:effectExtent l="0" t="19050" r="24130" b="19050"/>
                <wp:wrapNone/>
                <wp:docPr id="1931605880" name="Conector recto 4"/>
                <wp:cNvGraphicFramePr/>
                <a:graphic xmlns:a="http://schemas.openxmlformats.org/drawingml/2006/main">
                  <a:graphicData uri="http://schemas.microsoft.com/office/word/2010/wordprocessingShape">
                    <wps:wsp>
                      <wps:cNvCnPr/>
                      <wps:spPr>
                        <a:xfrm flipV="1">
                          <a:off x="0" y="0"/>
                          <a:ext cx="677672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78D0D" id="Conector recto 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75pt" to="533.6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" strokecolor="black [3213]" strokeweight="3pt"/>
            </w:pict>
          </mc:Fallback>
        </mc:AlternateContent>
      </w:r>
      <w:r w:rsidRPr="00D71182">
        <w:rPr>
          <w:b/>
          <w:bCs/>
        </w:rPr>
        <w:t xml:space="preserve">Bibliografía consultada: </w:t>
      </w:r>
    </w:p>
    <w:p w14:paraId="7F1C3EDC" w14:textId="1092B42B" w:rsidR="00D71182" w:rsidRPr="00D71182" w:rsidRDefault="00D71182" w:rsidP="00D71182">
      <w:pPr>
        <w:rPr>
          <w:b/>
          <w:bCs/>
        </w:rPr>
      </w:pPr>
      <w:r w:rsidRPr="00D71182">
        <w:rPr>
          <w:b/>
          <w:bCs/>
          <w:i/>
          <w:iCs/>
        </w:rPr>
        <w:t xml:space="preserve">[1] </w:t>
      </w:r>
      <w:r w:rsidRPr="00D71182">
        <w:rPr>
          <w:b/>
          <w:bCs/>
          <w:i/>
          <w:iCs/>
        </w:rPr>
        <w:t>Registry.khronos.org</w:t>
      </w:r>
      <w:r w:rsidRPr="00D71182">
        <w:rPr>
          <w:b/>
          <w:bCs/>
        </w:rPr>
        <w:t>. (s. f.). registry.khronos.org/. https://registry.khronos.org/OpenGL-Refpages/es3.1/html/glDrawElements.xhtml?utm_source=chatgpt.com</w:t>
      </w:r>
    </w:p>
    <w:sectPr w:rsidR="00D71182" w:rsidRPr="00D71182" w:rsidSect="00581A96">
      <w:headerReference w:type="default" r:id="rId12"/>
      <w:pgSz w:w="11906" w:h="16838" w:code="9"/>
      <w:pgMar w:top="864" w:right="576" w:bottom="720" w:left="576" w:header="284" w:footer="3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223CF7" w14:textId="77777777" w:rsidR="00DB786B" w:rsidRPr="002219F7" w:rsidRDefault="00DB786B" w:rsidP="001A0130">
      <w:pPr>
        <w:spacing w:after="0" w:line="240" w:lineRule="auto"/>
      </w:pPr>
      <w:r w:rsidRPr="002219F7">
        <w:separator/>
      </w:r>
    </w:p>
  </w:endnote>
  <w:endnote w:type="continuationSeparator" w:id="0">
    <w:p w14:paraId="48C66D95" w14:textId="77777777" w:rsidR="00DB786B" w:rsidRPr="002219F7" w:rsidRDefault="00DB786B" w:rsidP="001A0130">
      <w:pPr>
        <w:spacing w:after="0" w:line="240" w:lineRule="auto"/>
      </w:pPr>
      <w:r w:rsidRPr="002219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Corbel"/>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B639E" w14:textId="77777777" w:rsidR="00DB786B" w:rsidRPr="002219F7" w:rsidRDefault="00DB786B" w:rsidP="001A0130">
      <w:pPr>
        <w:spacing w:after="0" w:line="240" w:lineRule="auto"/>
      </w:pPr>
      <w:r w:rsidRPr="002219F7">
        <w:separator/>
      </w:r>
    </w:p>
  </w:footnote>
  <w:footnote w:type="continuationSeparator" w:id="0">
    <w:p w14:paraId="6EE5AC63" w14:textId="77777777" w:rsidR="00DB786B" w:rsidRPr="002219F7" w:rsidRDefault="00DB786B" w:rsidP="001A0130">
      <w:pPr>
        <w:spacing w:after="0" w:line="240" w:lineRule="auto"/>
      </w:pPr>
      <w:r w:rsidRPr="002219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DA05D" w14:textId="3E16AC30" w:rsidR="00581A96" w:rsidRPr="002219F7" w:rsidRDefault="00581A96" w:rsidP="00581A96">
    <w:pPr>
      <w:pStyle w:val="Title"/>
      <w:ind w:left="1276" w:right="2249"/>
      <w:jc w:val="both"/>
      <w:rPr>
        <w:sz w:val="40"/>
        <w:szCs w:val="56"/>
      </w:rPr>
    </w:pPr>
    <w:r w:rsidRPr="002219F7">
      <w:rPr>
        <w:lang w:bidi="es-MX"/>
      </w:rPr>
      <mc:AlternateContent>
        <mc:Choice Requires="wpg">
          <w:drawing>
            <wp:anchor distT="0" distB="0" distL="114300" distR="114300" simplePos="0" relativeHeight="251664384" behindDoc="1" locked="0" layoutInCell="1" allowOverlap="1" wp14:anchorId="7D08D0D5" wp14:editId="6D481BC5">
              <wp:simplePos x="0" y="0"/>
              <wp:positionH relativeFrom="margin">
                <wp:posOffset>-289560</wp:posOffset>
              </wp:positionH>
              <wp:positionV relativeFrom="page">
                <wp:posOffset>109537</wp:posOffset>
              </wp:positionV>
              <wp:extent cx="7287260" cy="10106025"/>
              <wp:effectExtent l="0" t="0" r="8890" b="9525"/>
              <wp:wrapNone/>
              <wp:docPr id="26" name="Grupo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287260" cy="10106025"/>
                        <a:chOff x="-2032" y="433319"/>
                        <a:chExt cx="7289800" cy="9148096"/>
                      </a:xfrm>
                    </wpg:grpSpPr>
                    <wps:wsp>
                      <wps:cNvPr id="3" name="Rectángulo 3">
                        <a:extLst>
                          <a:ext uri="{FF2B5EF4-FFF2-40B4-BE49-F238E27FC236}">
                            <a16:creationId xmlns:a16="http://schemas.microsoft.com/office/drawing/2014/main" id="{4FB03EB0-31AC-464A-A4CF-52AA945A224D}"/>
                          </a:ext>
                          <a:ext uri="{C183D7F6-B498-43B3-948B-1728B52AA6E4}">
                            <adec:decorative xmlns:adec="http://schemas.microsoft.com/office/drawing/2017/decorative" val="1"/>
                          </a:ext>
                        </a:extLst>
                      </wps:cNvPr>
                      <wps:cNvSpPr/>
                      <wps:spPr>
                        <a:xfrm>
                          <a:off x="0" y="1264920"/>
                          <a:ext cx="7287768" cy="831649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Rectángulo 4">
                        <a:extLst>
                          <a:ext uri="{FF2B5EF4-FFF2-40B4-BE49-F238E27FC236}">
                            <a16:creationId xmlns:a16="http://schemas.microsoft.com/office/drawing/2014/main" id="{453321EE-830F-4C8A-8306-8B61D4CA3A79}"/>
                          </a:ext>
                          <a:ext uri="{C183D7F6-B498-43B3-948B-1728B52AA6E4}">
                            <adec:decorative xmlns:adec="http://schemas.microsoft.com/office/drawing/2017/decorative" val="1"/>
                          </a:ext>
                        </a:extLst>
                      </wps:cNvPr>
                      <wps:cNvSpPr/>
                      <wps:spPr>
                        <a:xfrm>
                          <a:off x="6935160" y="456185"/>
                          <a:ext cx="324394" cy="324508"/>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 name="Imagen 2">
                          <a:extLst>
                            <a:ext uri="{FF2B5EF4-FFF2-40B4-BE49-F238E27FC236}">
                              <a16:creationId xmlns:a16="http://schemas.microsoft.com/office/drawing/2014/main" id="{8DB9600B-F413-4EE7-81CF-84636C2F9AAE}"/>
                            </a:ex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2032" y="433319"/>
                          <a:ext cx="7289800" cy="1258570"/>
                        </a:xfrm>
                        <a:prstGeom prst="snip1Rect">
                          <a:avLst>
                            <a:gd name="adj" fmla="val 31795"/>
                          </a:avLst>
                        </a:prstGeom>
                      </pic:spPr>
                    </pic:pic>
                  </wpg:wgp>
                </a:graphicData>
              </a:graphic>
              <wp14:sizeRelH relativeFrom="margin">
                <wp14:pctWidth>0</wp14:pctWidth>
              </wp14:sizeRelH>
              <wp14:sizeRelV relativeFrom="margin">
                <wp14:pctHeight>0</wp14:pctHeight>
              </wp14:sizeRelV>
            </wp:anchor>
          </w:drawing>
        </mc:Choice>
        <mc:Fallback>
          <w:pict>
            <v:group w14:anchorId="147B019C" id="Grupo 26" o:spid="_x0000_s1026" alt="&quot;&quot;" style="position:absolute;margin-left:-22.8pt;margin-top:8.6pt;width:573.8pt;height:795.75pt;z-index:-251652096;mso-position-horizontal-relative:margin;mso-position-vertical-relative:page;mso-width-relative:margin;mso-height-relative:margin" coordorigin="-20,4333" coordsize="72898,91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">
              <v:rect id="Rectángulo 3" o:spid="_x0000_s1027" alt="&quot;&quot;" style="position:absolute;top:12649;width:72877;height:8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" fillcolor="#f2f2f2 [3052]" stroked="f" strokeweight="1pt"/>
              <v:rect id="Rectángulo 4" o:spid="_x0000_s1028" alt="&quot;&quot;" style="position:absolute;left:69351;top:4561;width:3244;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" fillcolor="#548dd4 [1951]"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alt="&quot;&quot;" style="position:absolute;left:-20;top:4333;width:72897;height:12585;visibility:visible;mso-wrap-style:square" coordsize="7289800,125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" path="m,l6889638,r400162,400162l7289800,1258570,,1258570,,xe">
                <v:imagedata r:id="rId2" o:title=""/>
                <v:formulas/>
                <v:path o:extrusionok="t" o:connecttype="custom" o:connectlocs="0,0;6889638,0;7289800,400162;7289800,1258570;0,1258570;0,0" o:connectangles="0,0,0,0,0,0"/>
              </v:shape>
              <w10:wrap anchorx="margin" anchory="page"/>
            </v:group>
          </w:pict>
        </mc:Fallback>
      </mc:AlternateContent>
    </w:r>
    <w:r w:rsidRPr="002219F7">
      <w:drawing>
        <wp:anchor distT="0" distB="0" distL="114300" distR="114300" simplePos="0" relativeHeight="251666432" behindDoc="0" locked="0" layoutInCell="1" allowOverlap="1" wp14:anchorId="2A493AF5" wp14:editId="78508823">
          <wp:simplePos x="0" y="0"/>
          <wp:positionH relativeFrom="margin">
            <wp:posOffset>5500886</wp:posOffset>
          </wp:positionH>
          <wp:positionV relativeFrom="paragraph">
            <wp:posOffset>365443</wp:posOffset>
          </wp:positionV>
          <wp:extent cx="1496942" cy="623888"/>
          <wp:effectExtent l="0" t="0" r="0" b="5080"/>
          <wp:wrapNone/>
          <wp:docPr id="2944234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biLevel thresh="25000"/>
                    <a:extLst>
                      <a:ext uri="{28A0092B-C50C-407E-A947-70E740481C1C}">
                        <a14:useLocalDpi xmlns:a14="http://schemas.microsoft.com/office/drawing/2010/main" val="0"/>
                      </a:ext>
                    </a:extLst>
                  </a:blip>
                  <a:srcRect/>
                  <a:stretch>
                    <a:fillRect/>
                  </a:stretch>
                </pic:blipFill>
                <pic:spPr bwMode="auto">
                  <a:xfrm>
                    <a:off x="0" y="0"/>
                    <a:ext cx="1496942" cy="6238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19F7">
      <w:drawing>
        <wp:anchor distT="0" distB="0" distL="114300" distR="114300" simplePos="0" relativeHeight="251665408" behindDoc="0" locked="0" layoutInCell="1" allowOverlap="1" wp14:anchorId="2960EA28" wp14:editId="4DF3B185">
          <wp:simplePos x="0" y="0"/>
          <wp:positionH relativeFrom="column">
            <wp:posOffset>-88900</wp:posOffset>
          </wp:positionH>
          <wp:positionV relativeFrom="paragraph">
            <wp:posOffset>65405</wp:posOffset>
          </wp:positionV>
          <wp:extent cx="719138" cy="1006820"/>
          <wp:effectExtent l="0" t="0" r="5080" b="0"/>
          <wp:wrapNone/>
          <wp:docPr id="670147317" name="Imagen 2" descr="Portal del Consejo Técnico de la Facultad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al del Consejo Técnico de la Facultad de Ingeniería"/>
                  <pic:cNvPicPr>
                    <a:picLocks noChangeAspect="1" noChangeArrowheads="1"/>
                  </pic:cNvPicPr>
                </pic:nvPicPr>
                <pic:blipFill>
                  <a:blip r:embed="rId4">
                    <a:lum bright="70000" contrast="-70000"/>
                    <a:extLst>
                      <a:ext uri="{28A0092B-C50C-407E-A947-70E740481C1C}">
                        <a14:useLocalDpi xmlns:a14="http://schemas.microsoft.com/office/drawing/2010/main" val="0"/>
                      </a:ext>
                    </a:extLst>
                  </a:blip>
                  <a:srcRect/>
                  <a:stretch>
                    <a:fillRect/>
                  </a:stretch>
                </pic:blipFill>
                <pic:spPr bwMode="auto">
                  <a:xfrm>
                    <a:off x="0" y="0"/>
                    <a:ext cx="719138" cy="1006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19F7">
      <w:rPr>
        <w:sz w:val="40"/>
        <w:szCs w:val="56"/>
      </w:rPr>
      <w:t>Reporte de Práctica de Laboratorio de Computación Gráfica e Interacción Humano-Computadora</w:t>
    </w:r>
  </w:p>
  <w:p w14:paraId="41F92D95" w14:textId="433DFBAF" w:rsidR="001A0130" w:rsidRPr="002219F7" w:rsidRDefault="001A01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3486CCC"/>
    <w:lvl w:ilvl="0">
      <w:start w:val="1"/>
      <w:numFmt w:val="decimal"/>
      <w:lvlText w:val="%1."/>
      <w:lvlJc w:val="left"/>
      <w:pPr>
        <w:tabs>
          <w:tab w:val="num" w:pos="360"/>
        </w:tabs>
        <w:ind w:left="360" w:hanging="360"/>
      </w:pPr>
    </w:lvl>
  </w:abstractNum>
  <w:abstractNum w:abstractNumId="1" w15:restartNumberingAfterBreak="0">
    <w:nsid w:val="67975F15"/>
    <w:multiLevelType w:val="multilevel"/>
    <w:tmpl w:val="F81CC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7C6AFB"/>
    <w:multiLevelType w:val="hybridMultilevel"/>
    <w:tmpl w:val="26E6C440"/>
    <w:lvl w:ilvl="0" w:tplc="79120B62">
      <w:start w:val="1"/>
      <w:numFmt w:val="decimal"/>
      <w:pStyle w:val="ListNumber"/>
      <w:lvlText w:val="%1."/>
      <w:lvlJc w:val="left"/>
      <w:pPr>
        <w:tabs>
          <w:tab w:val="num" w:pos="720"/>
        </w:tabs>
        <w:ind w:left="720" w:hanging="360"/>
      </w:pPr>
    </w:lvl>
    <w:lvl w:ilvl="1" w:tplc="798ED9BA" w:tentative="1">
      <w:start w:val="1"/>
      <w:numFmt w:val="decimal"/>
      <w:lvlText w:val="%2."/>
      <w:lvlJc w:val="left"/>
      <w:pPr>
        <w:tabs>
          <w:tab w:val="num" w:pos="1440"/>
        </w:tabs>
        <w:ind w:left="1440" w:hanging="360"/>
      </w:pPr>
    </w:lvl>
    <w:lvl w:ilvl="2" w:tplc="586ED95A" w:tentative="1">
      <w:start w:val="1"/>
      <w:numFmt w:val="decimal"/>
      <w:lvlText w:val="%3."/>
      <w:lvlJc w:val="left"/>
      <w:pPr>
        <w:tabs>
          <w:tab w:val="num" w:pos="2160"/>
        </w:tabs>
        <w:ind w:left="2160" w:hanging="360"/>
      </w:pPr>
    </w:lvl>
    <w:lvl w:ilvl="3" w:tplc="113446B4" w:tentative="1">
      <w:start w:val="1"/>
      <w:numFmt w:val="decimal"/>
      <w:lvlText w:val="%4."/>
      <w:lvlJc w:val="left"/>
      <w:pPr>
        <w:tabs>
          <w:tab w:val="num" w:pos="2880"/>
        </w:tabs>
        <w:ind w:left="2880" w:hanging="360"/>
      </w:pPr>
    </w:lvl>
    <w:lvl w:ilvl="4" w:tplc="F3E40F32" w:tentative="1">
      <w:start w:val="1"/>
      <w:numFmt w:val="decimal"/>
      <w:lvlText w:val="%5."/>
      <w:lvlJc w:val="left"/>
      <w:pPr>
        <w:tabs>
          <w:tab w:val="num" w:pos="3600"/>
        </w:tabs>
        <w:ind w:left="3600" w:hanging="360"/>
      </w:pPr>
    </w:lvl>
    <w:lvl w:ilvl="5" w:tplc="317012FE" w:tentative="1">
      <w:start w:val="1"/>
      <w:numFmt w:val="decimal"/>
      <w:lvlText w:val="%6."/>
      <w:lvlJc w:val="left"/>
      <w:pPr>
        <w:tabs>
          <w:tab w:val="num" w:pos="4320"/>
        </w:tabs>
        <w:ind w:left="4320" w:hanging="360"/>
      </w:pPr>
    </w:lvl>
    <w:lvl w:ilvl="6" w:tplc="1E400132" w:tentative="1">
      <w:start w:val="1"/>
      <w:numFmt w:val="decimal"/>
      <w:lvlText w:val="%7."/>
      <w:lvlJc w:val="left"/>
      <w:pPr>
        <w:tabs>
          <w:tab w:val="num" w:pos="5040"/>
        </w:tabs>
        <w:ind w:left="5040" w:hanging="360"/>
      </w:pPr>
    </w:lvl>
    <w:lvl w:ilvl="7" w:tplc="1C0AEF64" w:tentative="1">
      <w:start w:val="1"/>
      <w:numFmt w:val="decimal"/>
      <w:lvlText w:val="%8."/>
      <w:lvlJc w:val="left"/>
      <w:pPr>
        <w:tabs>
          <w:tab w:val="num" w:pos="5760"/>
        </w:tabs>
        <w:ind w:left="5760" w:hanging="360"/>
      </w:pPr>
    </w:lvl>
    <w:lvl w:ilvl="8" w:tplc="97CE25A6" w:tentative="1">
      <w:start w:val="1"/>
      <w:numFmt w:val="decimal"/>
      <w:lvlText w:val="%9."/>
      <w:lvlJc w:val="left"/>
      <w:pPr>
        <w:tabs>
          <w:tab w:val="num" w:pos="6480"/>
        </w:tabs>
        <w:ind w:left="6480" w:hanging="360"/>
      </w:pPr>
    </w:lvl>
  </w:abstractNum>
  <w:num w:numId="1" w16cid:durableId="536821380">
    <w:abstractNumId w:val="2"/>
  </w:num>
  <w:num w:numId="2" w16cid:durableId="840895789">
    <w:abstractNumId w:val="0"/>
  </w:num>
  <w:num w:numId="3" w16cid:durableId="1486975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Q1MLAwMjIAUpYWRko6SsGpxcWZ+XkgBaa1AFmRMl0sAAAA"/>
  </w:docVars>
  <w:rsids>
    <w:rsidRoot w:val="009E211B"/>
    <w:rsid w:val="00031BA7"/>
    <w:rsid w:val="00152A3D"/>
    <w:rsid w:val="001721AB"/>
    <w:rsid w:val="001806AF"/>
    <w:rsid w:val="001A0130"/>
    <w:rsid w:val="002219F7"/>
    <w:rsid w:val="00232876"/>
    <w:rsid w:val="00267116"/>
    <w:rsid w:val="002F58E0"/>
    <w:rsid w:val="00355DEE"/>
    <w:rsid w:val="003B49EC"/>
    <w:rsid w:val="003D0E01"/>
    <w:rsid w:val="003D55FB"/>
    <w:rsid w:val="00402433"/>
    <w:rsid w:val="004B47A9"/>
    <w:rsid w:val="004F0368"/>
    <w:rsid w:val="00507214"/>
    <w:rsid w:val="005312F1"/>
    <w:rsid w:val="00581A96"/>
    <w:rsid w:val="005A20B8"/>
    <w:rsid w:val="005E6FA8"/>
    <w:rsid w:val="006662D2"/>
    <w:rsid w:val="00687CFB"/>
    <w:rsid w:val="00696B6E"/>
    <w:rsid w:val="006A5F0E"/>
    <w:rsid w:val="006C28FD"/>
    <w:rsid w:val="00754276"/>
    <w:rsid w:val="007718C6"/>
    <w:rsid w:val="008045C5"/>
    <w:rsid w:val="00810229"/>
    <w:rsid w:val="00835F7E"/>
    <w:rsid w:val="00866BB6"/>
    <w:rsid w:val="00872D54"/>
    <w:rsid w:val="008873CF"/>
    <w:rsid w:val="008C5BB3"/>
    <w:rsid w:val="008C7C35"/>
    <w:rsid w:val="009E211B"/>
    <w:rsid w:val="009E70CA"/>
    <w:rsid w:val="00BA66C3"/>
    <w:rsid w:val="00BA6D0B"/>
    <w:rsid w:val="00CB16D2"/>
    <w:rsid w:val="00CD05DC"/>
    <w:rsid w:val="00CD5B0D"/>
    <w:rsid w:val="00D71182"/>
    <w:rsid w:val="00DB3723"/>
    <w:rsid w:val="00DB786B"/>
    <w:rsid w:val="00DC1831"/>
    <w:rsid w:val="00E3286D"/>
    <w:rsid w:val="00E413DD"/>
    <w:rsid w:val="00F40180"/>
    <w:rsid w:val="00F53FDC"/>
    <w:rsid w:val="00FA3EB3"/>
    <w:rsid w:val="00FD35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70912"/>
  <w15:chartTrackingRefBased/>
  <w15:docId w15:val="{AC90E110-1912-4D43-8B80-D8FBFA464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5A6"/>
    <w:rPr>
      <w:lang w:val="es-MX"/>
    </w:rPr>
  </w:style>
  <w:style w:type="paragraph" w:styleId="Heading1">
    <w:name w:val="heading 1"/>
    <w:basedOn w:val="Normal"/>
    <w:next w:val="Normal"/>
    <w:link w:val="Heading1Char"/>
    <w:uiPriority w:val="9"/>
    <w:qFormat/>
    <w:rsid w:val="00F53FDC"/>
    <w:pPr>
      <w:keepNext/>
      <w:keepLines/>
      <w:spacing w:before="240" w:after="0"/>
      <w:outlineLvl w:val="0"/>
    </w:pPr>
    <w:rPr>
      <w:rFonts w:asciiTheme="majorHAnsi" w:eastAsiaTheme="majorEastAsia" w:hAnsiTheme="majorHAnsi" w:cstheme="majorBidi"/>
      <w:b/>
      <w:color w:val="1F497D" w:themeColor="text2"/>
      <w:sz w:val="32"/>
      <w:szCs w:val="32"/>
    </w:rPr>
  </w:style>
  <w:style w:type="paragraph" w:styleId="Heading3">
    <w:name w:val="heading 3"/>
    <w:basedOn w:val="Normal"/>
    <w:next w:val="Normal"/>
    <w:link w:val="Heading3Char"/>
    <w:uiPriority w:val="9"/>
    <w:semiHidden/>
    <w:qFormat/>
    <w:rsid w:val="00D71182"/>
    <w:pPr>
      <w:keepNext/>
      <w:keepLines/>
      <w:spacing w:before="40" w:after="0"/>
      <w:outlineLvl w:val="2"/>
    </w:pPr>
    <w:rPr>
      <w:rFonts w:asciiTheme="majorHAnsi" w:eastAsiaTheme="majorEastAsia" w:hAnsiTheme="majorHAnsi" w:cstheme="majorBidi"/>
      <w:color w:val="B3A5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1A01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B16D2"/>
  </w:style>
  <w:style w:type="paragraph" w:styleId="Footer">
    <w:name w:val="footer"/>
    <w:basedOn w:val="Normal"/>
    <w:link w:val="FooterChar"/>
    <w:uiPriority w:val="99"/>
    <w:semiHidden/>
    <w:rsid w:val="001A01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B16D2"/>
  </w:style>
  <w:style w:type="paragraph" w:styleId="NormalWeb">
    <w:name w:val="Normal (Web)"/>
    <w:basedOn w:val="Normal"/>
    <w:uiPriority w:val="99"/>
    <w:semiHidden/>
    <w:rsid w:val="001A013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semiHidden/>
    <w:qFormat/>
    <w:rsid w:val="001A0130"/>
    <w:pPr>
      <w:spacing w:after="0" w:line="240" w:lineRule="auto"/>
      <w:ind w:left="720"/>
      <w:contextualSpacing/>
    </w:pPr>
    <w:rPr>
      <w:rFonts w:ascii="Times New Roman" w:eastAsiaTheme="minorEastAsia" w:hAnsi="Times New Roman" w:cs="Times New Roman"/>
      <w:sz w:val="24"/>
      <w:szCs w:val="24"/>
    </w:rPr>
  </w:style>
  <w:style w:type="table" w:styleId="TableGrid">
    <w:name w:val="Table Grid"/>
    <w:basedOn w:val="TableNormal"/>
    <w:uiPriority w:val="39"/>
    <w:rsid w:val="00E32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Web"/>
    <w:next w:val="Normal"/>
    <w:link w:val="TitleChar"/>
    <w:uiPriority w:val="10"/>
    <w:qFormat/>
    <w:rsid w:val="00BA6D0B"/>
    <w:pPr>
      <w:spacing w:before="0" w:beforeAutospacing="0" w:after="0" w:afterAutospacing="0" w:line="560" w:lineRule="exact"/>
    </w:pPr>
    <w:rPr>
      <w:rFonts w:ascii="Constantia" w:eastAsia="Times New Roman" w:hAnsi="Constantia"/>
      <w:b/>
      <w:bCs/>
      <w:color w:val="FFFFFF"/>
      <w:sz w:val="44"/>
      <w:szCs w:val="60"/>
    </w:rPr>
  </w:style>
  <w:style w:type="character" w:customStyle="1" w:styleId="TitleChar">
    <w:name w:val="Title Char"/>
    <w:basedOn w:val="DefaultParagraphFont"/>
    <w:link w:val="Title"/>
    <w:uiPriority w:val="10"/>
    <w:rsid w:val="00BA6D0B"/>
    <w:rPr>
      <w:rFonts w:ascii="Constantia" w:eastAsia="Times New Roman" w:hAnsi="Constantia" w:cs="Times New Roman"/>
      <w:b/>
      <w:bCs/>
      <w:color w:val="FFFFFF"/>
      <w:sz w:val="44"/>
      <w:szCs w:val="60"/>
      <w:lang w:val="es-MX"/>
    </w:rPr>
  </w:style>
  <w:style w:type="character" w:styleId="PlaceholderText">
    <w:name w:val="Placeholder Text"/>
    <w:basedOn w:val="DefaultParagraphFont"/>
    <w:uiPriority w:val="99"/>
    <w:semiHidden/>
    <w:rsid w:val="00E3286D"/>
    <w:rPr>
      <w:color w:val="808080"/>
    </w:rPr>
  </w:style>
  <w:style w:type="paragraph" w:styleId="ListNumber">
    <w:name w:val="List Number"/>
    <w:basedOn w:val="Normal"/>
    <w:uiPriority w:val="99"/>
    <w:rsid w:val="004F0368"/>
    <w:pPr>
      <w:numPr>
        <w:numId w:val="1"/>
      </w:numPr>
    </w:pPr>
    <w:rPr>
      <w:sz w:val="18"/>
      <w:lang w:val="en-ZA"/>
    </w:rPr>
  </w:style>
  <w:style w:type="character" w:styleId="Emphasis">
    <w:name w:val="Emphasis"/>
    <w:basedOn w:val="DefaultParagraphFont"/>
    <w:uiPriority w:val="20"/>
    <w:qFormat/>
    <w:rsid w:val="00FA3EB3"/>
    <w:rPr>
      <w:rFonts w:asciiTheme="minorHAnsi" w:hAnsiTheme="minorHAnsi"/>
      <w:b w:val="0"/>
      <w:i w:val="0"/>
      <w:iCs/>
      <w:caps w:val="0"/>
      <w:smallCaps w:val="0"/>
    </w:rPr>
  </w:style>
  <w:style w:type="paragraph" w:customStyle="1" w:styleId="Campo">
    <w:name w:val="Campo"/>
    <w:basedOn w:val="Normal"/>
    <w:qFormat/>
    <w:rsid w:val="00232876"/>
    <w:pPr>
      <w:spacing w:after="0" w:line="216" w:lineRule="auto"/>
    </w:pPr>
    <w:rPr>
      <w:i/>
      <w:sz w:val="16"/>
    </w:rPr>
  </w:style>
  <w:style w:type="paragraph" w:styleId="Signature">
    <w:name w:val="Signature"/>
    <w:basedOn w:val="Normal"/>
    <w:link w:val="SignatureChar"/>
    <w:uiPriority w:val="99"/>
    <w:rsid w:val="00CB16D2"/>
    <w:pPr>
      <w:spacing w:after="0" w:line="240" w:lineRule="auto"/>
      <w:ind w:left="4320"/>
      <w:jc w:val="right"/>
    </w:pPr>
    <w:rPr>
      <w:sz w:val="18"/>
    </w:rPr>
  </w:style>
  <w:style w:type="character" w:customStyle="1" w:styleId="SignatureChar">
    <w:name w:val="Signature Char"/>
    <w:basedOn w:val="DefaultParagraphFont"/>
    <w:link w:val="Signature"/>
    <w:uiPriority w:val="99"/>
    <w:rsid w:val="00CB16D2"/>
    <w:rPr>
      <w:sz w:val="18"/>
    </w:rPr>
  </w:style>
  <w:style w:type="paragraph" w:styleId="NoSpacing">
    <w:name w:val="No Spacing"/>
    <w:uiPriority w:val="1"/>
    <w:qFormat/>
    <w:rsid w:val="00696B6E"/>
    <w:pPr>
      <w:spacing w:after="0" w:line="240" w:lineRule="auto"/>
    </w:pPr>
  </w:style>
  <w:style w:type="character" w:customStyle="1" w:styleId="Heading1Char">
    <w:name w:val="Heading 1 Char"/>
    <w:basedOn w:val="DefaultParagraphFont"/>
    <w:link w:val="Heading1"/>
    <w:uiPriority w:val="9"/>
    <w:rsid w:val="00F53FDC"/>
    <w:rPr>
      <w:rFonts w:asciiTheme="majorHAnsi" w:eastAsiaTheme="majorEastAsia" w:hAnsiTheme="majorHAnsi" w:cstheme="majorBidi"/>
      <w:b/>
      <w:color w:val="1F497D" w:themeColor="text2"/>
      <w:sz w:val="32"/>
      <w:szCs w:val="32"/>
    </w:rPr>
  </w:style>
  <w:style w:type="paragraph" w:customStyle="1" w:styleId="Etiquetas">
    <w:name w:val="Etiquetas"/>
    <w:basedOn w:val="Normal"/>
    <w:qFormat/>
    <w:rsid w:val="00FD35A6"/>
    <w:pPr>
      <w:spacing w:after="0"/>
    </w:pPr>
    <w:rPr>
      <w:sz w:val="18"/>
    </w:rPr>
  </w:style>
  <w:style w:type="table" w:customStyle="1" w:styleId="Horariodeatencin">
    <w:name w:val="Horario de atención"/>
    <w:basedOn w:val="TableNormal"/>
    <w:uiPriority w:val="99"/>
    <w:rsid w:val="00FD35A6"/>
    <w:pPr>
      <w:spacing w:after="0" w:line="240" w:lineRule="auto"/>
    </w:pPr>
    <w:tblPr>
      <w:tblCellMar>
        <w:left w:w="216" w:type="dxa"/>
        <w:right w:w="216" w:type="dxa"/>
      </w:tblCellMar>
    </w:tblPr>
    <w:tcPr>
      <w:vAlign w:val="bottom"/>
    </w:tcPr>
    <w:tblStylePr w:type="firstRow">
      <w:pPr>
        <w:jc w:val="center"/>
      </w:pPr>
      <w:rPr>
        <w:b/>
      </w:rPr>
      <w:tblPr/>
      <w:tcPr>
        <w:vAlign w:val="top"/>
      </w:tcPr>
    </w:tblStylePr>
  </w:style>
  <w:style w:type="paragraph" w:styleId="BalloonText">
    <w:name w:val="Balloon Text"/>
    <w:basedOn w:val="Normal"/>
    <w:link w:val="BalloonTextChar"/>
    <w:uiPriority w:val="99"/>
    <w:semiHidden/>
    <w:unhideWhenUsed/>
    <w:rsid w:val="00031B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1BA7"/>
    <w:rPr>
      <w:rFonts w:ascii="Segoe UI" w:hAnsi="Segoe UI" w:cs="Segoe UI"/>
      <w:sz w:val="18"/>
      <w:szCs w:val="18"/>
    </w:rPr>
  </w:style>
  <w:style w:type="character" w:customStyle="1" w:styleId="Heading3Char">
    <w:name w:val="Heading 3 Char"/>
    <w:basedOn w:val="DefaultParagraphFont"/>
    <w:link w:val="Heading3"/>
    <w:uiPriority w:val="9"/>
    <w:semiHidden/>
    <w:rsid w:val="00D71182"/>
    <w:rPr>
      <w:rFonts w:asciiTheme="majorHAnsi" w:eastAsiaTheme="majorEastAsia" w:hAnsiTheme="majorHAnsi" w:cstheme="majorBidi"/>
      <w:color w:val="B3A539" w:themeColor="accent1" w:themeShade="7F"/>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45395">
      <w:bodyDiv w:val="1"/>
      <w:marLeft w:val="0"/>
      <w:marRight w:val="0"/>
      <w:marTop w:val="0"/>
      <w:marBottom w:val="0"/>
      <w:divBdr>
        <w:top w:val="none" w:sz="0" w:space="0" w:color="auto"/>
        <w:left w:val="none" w:sz="0" w:space="0" w:color="auto"/>
        <w:bottom w:val="none" w:sz="0" w:space="0" w:color="auto"/>
        <w:right w:val="none" w:sz="0" w:space="0" w:color="auto"/>
      </w:divBdr>
    </w:div>
    <w:div w:id="401568812">
      <w:bodyDiv w:val="1"/>
      <w:marLeft w:val="0"/>
      <w:marRight w:val="0"/>
      <w:marTop w:val="0"/>
      <w:marBottom w:val="0"/>
      <w:divBdr>
        <w:top w:val="none" w:sz="0" w:space="0" w:color="auto"/>
        <w:left w:val="none" w:sz="0" w:space="0" w:color="auto"/>
        <w:bottom w:val="none" w:sz="0" w:space="0" w:color="auto"/>
        <w:right w:val="none" w:sz="0" w:space="0" w:color="auto"/>
      </w:divBdr>
    </w:div>
    <w:div w:id="609171156">
      <w:bodyDiv w:val="1"/>
      <w:marLeft w:val="0"/>
      <w:marRight w:val="0"/>
      <w:marTop w:val="0"/>
      <w:marBottom w:val="0"/>
      <w:divBdr>
        <w:top w:val="none" w:sz="0" w:space="0" w:color="auto"/>
        <w:left w:val="none" w:sz="0" w:space="0" w:color="auto"/>
        <w:bottom w:val="none" w:sz="0" w:space="0" w:color="auto"/>
        <w:right w:val="none" w:sz="0" w:space="0" w:color="auto"/>
      </w:divBdr>
      <w:divsChild>
        <w:div w:id="115174078">
          <w:marLeft w:val="-720"/>
          <w:marRight w:val="0"/>
          <w:marTop w:val="0"/>
          <w:marBottom w:val="0"/>
          <w:divBdr>
            <w:top w:val="none" w:sz="0" w:space="0" w:color="auto"/>
            <w:left w:val="none" w:sz="0" w:space="0" w:color="auto"/>
            <w:bottom w:val="none" w:sz="0" w:space="0" w:color="auto"/>
            <w:right w:val="none" w:sz="0" w:space="0" w:color="auto"/>
          </w:divBdr>
        </w:div>
      </w:divsChild>
    </w:div>
    <w:div w:id="708990455">
      <w:bodyDiv w:val="1"/>
      <w:marLeft w:val="0"/>
      <w:marRight w:val="0"/>
      <w:marTop w:val="0"/>
      <w:marBottom w:val="0"/>
      <w:divBdr>
        <w:top w:val="none" w:sz="0" w:space="0" w:color="auto"/>
        <w:left w:val="none" w:sz="0" w:space="0" w:color="auto"/>
        <w:bottom w:val="none" w:sz="0" w:space="0" w:color="auto"/>
        <w:right w:val="none" w:sz="0" w:space="0" w:color="auto"/>
      </w:divBdr>
    </w:div>
    <w:div w:id="863983220">
      <w:bodyDiv w:val="1"/>
      <w:marLeft w:val="0"/>
      <w:marRight w:val="0"/>
      <w:marTop w:val="0"/>
      <w:marBottom w:val="0"/>
      <w:divBdr>
        <w:top w:val="none" w:sz="0" w:space="0" w:color="auto"/>
        <w:left w:val="none" w:sz="0" w:space="0" w:color="auto"/>
        <w:bottom w:val="none" w:sz="0" w:space="0" w:color="auto"/>
        <w:right w:val="none" w:sz="0" w:space="0" w:color="auto"/>
      </w:divBdr>
    </w:div>
    <w:div w:id="1045642618">
      <w:bodyDiv w:val="1"/>
      <w:marLeft w:val="0"/>
      <w:marRight w:val="0"/>
      <w:marTop w:val="0"/>
      <w:marBottom w:val="0"/>
      <w:divBdr>
        <w:top w:val="none" w:sz="0" w:space="0" w:color="auto"/>
        <w:left w:val="none" w:sz="0" w:space="0" w:color="auto"/>
        <w:bottom w:val="none" w:sz="0" w:space="0" w:color="auto"/>
        <w:right w:val="none" w:sz="0" w:space="0" w:color="auto"/>
      </w:divBdr>
    </w:div>
    <w:div w:id="1361469579">
      <w:bodyDiv w:val="1"/>
      <w:marLeft w:val="0"/>
      <w:marRight w:val="0"/>
      <w:marTop w:val="0"/>
      <w:marBottom w:val="0"/>
      <w:divBdr>
        <w:top w:val="none" w:sz="0" w:space="0" w:color="auto"/>
        <w:left w:val="none" w:sz="0" w:space="0" w:color="auto"/>
        <w:bottom w:val="none" w:sz="0" w:space="0" w:color="auto"/>
        <w:right w:val="none" w:sz="0" w:space="0" w:color="auto"/>
      </w:divBdr>
      <w:divsChild>
        <w:div w:id="520977870">
          <w:marLeft w:val="0"/>
          <w:marRight w:val="0"/>
          <w:marTop w:val="0"/>
          <w:marBottom w:val="0"/>
          <w:divBdr>
            <w:top w:val="none" w:sz="0" w:space="0" w:color="auto"/>
            <w:left w:val="none" w:sz="0" w:space="0" w:color="auto"/>
            <w:bottom w:val="none" w:sz="0" w:space="0" w:color="auto"/>
            <w:right w:val="none" w:sz="0" w:space="0" w:color="auto"/>
          </w:divBdr>
          <w:divsChild>
            <w:div w:id="1944268057">
              <w:marLeft w:val="0"/>
              <w:marRight w:val="0"/>
              <w:marTop w:val="0"/>
              <w:marBottom w:val="0"/>
              <w:divBdr>
                <w:top w:val="none" w:sz="0" w:space="0" w:color="auto"/>
                <w:left w:val="none" w:sz="0" w:space="0" w:color="auto"/>
                <w:bottom w:val="none" w:sz="0" w:space="0" w:color="auto"/>
                <w:right w:val="none" w:sz="0" w:space="0" w:color="auto"/>
              </w:divBdr>
            </w:div>
            <w:div w:id="1785539532">
              <w:marLeft w:val="0"/>
              <w:marRight w:val="0"/>
              <w:marTop w:val="0"/>
              <w:marBottom w:val="0"/>
              <w:divBdr>
                <w:top w:val="none" w:sz="0" w:space="0" w:color="auto"/>
                <w:left w:val="none" w:sz="0" w:space="0" w:color="auto"/>
                <w:bottom w:val="none" w:sz="0" w:space="0" w:color="auto"/>
                <w:right w:val="none" w:sz="0" w:space="0" w:color="auto"/>
              </w:divBdr>
              <w:divsChild>
                <w:div w:id="921639574">
                  <w:marLeft w:val="0"/>
                  <w:marRight w:val="0"/>
                  <w:marTop w:val="0"/>
                  <w:marBottom w:val="0"/>
                  <w:divBdr>
                    <w:top w:val="none" w:sz="0" w:space="0" w:color="auto"/>
                    <w:left w:val="none" w:sz="0" w:space="0" w:color="auto"/>
                    <w:bottom w:val="none" w:sz="0" w:space="0" w:color="auto"/>
                    <w:right w:val="none" w:sz="0" w:space="0" w:color="auto"/>
                  </w:divBdr>
                  <w:divsChild>
                    <w:div w:id="8983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751">
              <w:marLeft w:val="0"/>
              <w:marRight w:val="0"/>
              <w:marTop w:val="0"/>
              <w:marBottom w:val="0"/>
              <w:divBdr>
                <w:top w:val="none" w:sz="0" w:space="0" w:color="auto"/>
                <w:left w:val="none" w:sz="0" w:space="0" w:color="auto"/>
                <w:bottom w:val="none" w:sz="0" w:space="0" w:color="auto"/>
                <w:right w:val="none" w:sz="0" w:space="0" w:color="auto"/>
              </w:divBdr>
            </w:div>
          </w:divsChild>
        </w:div>
        <w:div w:id="1822693417">
          <w:marLeft w:val="0"/>
          <w:marRight w:val="0"/>
          <w:marTop w:val="0"/>
          <w:marBottom w:val="0"/>
          <w:divBdr>
            <w:top w:val="none" w:sz="0" w:space="0" w:color="auto"/>
            <w:left w:val="none" w:sz="0" w:space="0" w:color="auto"/>
            <w:bottom w:val="none" w:sz="0" w:space="0" w:color="auto"/>
            <w:right w:val="none" w:sz="0" w:space="0" w:color="auto"/>
          </w:divBdr>
          <w:divsChild>
            <w:div w:id="1756515385">
              <w:marLeft w:val="0"/>
              <w:marRight w:val="0"/>
              <w:marTop w:val="0"/>
              <w:marBottom w:val="0"/>
              <w:divBdr>
                <w:top w:val="none" w:sz="0" w:space="0" w:color="auto"/>
                <w:left w:val="none" w:sz="0" w:space="0" w:color="auto"/>
                <w:bottom w:val="none" w:sz="0" w:space="0" w:color="auto"/>
                <w:right w:val="none" w:sz="0" w:space="0" w:color="auto"/>
              </w:divBdr>
            </w:div>
            <w:div w:id="1252272283">
              <w:marLeft w:val="0"/>
              <w:marRight w:val="0"/>
              <w:marTop w:val="0"/>
              <w:marBottom w:val="0"/>
              <w:divBdr>
                <w:top w:val="none" w:sz="0" w:space="0" w:color="auto"/>
                <w:left w:val="none" w:sz="0" w:space="0" w:color="auto"/>
                <w:bottom w:val="none" w:sz="0" w:space="0" w:color="auto"/>
                <w:right w:val="none" w:sz="0" w:space="0" w:color="auto"/>
              </w:divBdr>
              <w:divsChild>
                <w:div w:id="1220551734">
                  <w:marLeft w:val="0"/>
                  <w:marRight w:val="0"/>
                  <w:marTop w:val="0"/>
                  <w:marBottom w:val="0"/>
                  <w:divBdr>
                    <w:top w:val="none" w:sz="0" w:space="0" w:color="auto"/>
                    <w:left w:val="none" w:sz="0" w:space="0" w:color="auto"/>
                    <w:bottom w:val="none" w:sz="0" w:space="0" w:color="auto"/>
                    <w:right w:val="none" w:sz="0" w:space="0" w:color="auto"/>
                  </w:divBdr>
                  <w:divsChild>
                    <w:div w:id="13999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3287">
              <w:marLeft w:val="0"/>
              <w:marRight w:val="0"/>
              <w:marTop w:val="0"/>
              <w:marBottom w:val="0"/>
              <w:divBdr>
                <w:top w:val="none" w:sz="0" w:space="0" w:color="auto"/>
                <w:left w:val="none" w:sz="0" w:space="0" w:color="auto"/>
                <w:bottom w:val="none" w:sz="0" w:space="0" w:color="auto"/>
                <w:right w:val="none" w:sz="0" w:space="0" w:color="auto"/>
              </w:divBdr>
            </w:div>
          </w:divsChild>
        </w:div>
        <w:div w:id="718437588">
          <w:marLeft w:val="0"/>
          <w:marRight w:val="0"/>
          <w:marTop w:val="0"/>
          <w:marBottom w:val="0"/>
          <w:divBdr>
            <w:top w:val="none" w:sz="0" w:space="0" w:color="auto"/>
            <w:left w:val="none" w:sz="0" w:space="0" w:color="auto"/>
            <w:bottom w:val="none" w:sz="0" w:space="0" w:color="auto"/>
            <w:right w:val="none" w:sz="0" w:space="0" w:color="auto"/>
          </w:divBdr>
          <w:divsChild>
            <w:div w:id="1594629013">
              <w:marLeft w:val="0"/>
              <w:marRight w:val="0"/>
              <w:marTop w:val="0"/>
              <w:marBottom w:val="0"/>
              <w:divBdr>
                <w:top w:val="none" w:sz="0" w:space="0" w:color="auto"/>
                <w:left w:val="none" w:sz="0" w:space="0" w:color="auto"/>
                <w:bottom w:val="none" w:sz="0" w:space="0" w:color="auto"/>
                <w:right w:val="none" w:sz="0" w:space="0" w:color="auto"/>
              </w:divBdr>
            </w:div>
            <w:div w:id="635068640">
              <w:marLeft w:val="0"/>
              <w:marRight w:val="0"/>
              <w:marTop w:val="0"/>
              <w:marBottom w:val="0"/>
              <w:divBdr>
                <w:top w:val="none" w:sz="0" w:space="0" w:color="auto"/>
                <w:left w:val="none" w:sz="0" w:space="0" w:color="auto"/>
                <w:bottom w:val="none" w:sz="0" w:space="0" w:color="auto"/>
                <w:right w:val="none" w:sz="0" w:space="0" w:color="auto"/>
              </w:divBdr>
              <w:divsChild>
                <w:div w:id="489249362">
                  <w:marLeft w:val="0"/>
                  <w:marRight w:val="0"/>
                  <w:marTop w:val="0"/>
                  <w:marBottom w:val="0"/>
                  <w:divBdr>
                    <w:top w:val="none" w:sz="0" w:space="0" w:color="auto"/>
                    <w:left w:val="none" w:sz="0" w:space="0" w:color="auto"/>
                    <w:bottom w:val="none" w:sz="0" w:space="0" w:color="auto"/>
                    <w:right w:val="none" w:sz="0" w:space="0" w:color="auto"/>
                  </w:divBdr>
                  <w:divsChild>
                    <w:div w:id="1136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0368">
              <w:marLeft w:val="0"/>
              <w:marRight w:val="0"/>
              <w:marTop w:val="0"/>
              <w:marBottom w:val="0"/>
              <w:divBdr>
                <w:top w:val="none" w:sz="0" w:space="0" w:color="auto"/>
                <w:left w:val="none" w:sz="0" w:space="0" w:color="auto"/>
                <w:bottom w:val="none" w:sz="0" w:space="0" w:color="auto"/>
                <w:right w:val="none" w:sz="0" w:space="0" w:color="auto"/>
              </w:divBdr>
            </w:div>
          </w:divsChild>
        </w:div>
        <w:div w:id="2080008802">
          <w:marLeft w:val="0"/>
          <w:marRight w:val="0"/>
          <w:marTop w:val="0"/>
          <w:marBottom w:val="0"/>
          <w:divBdr>
            <w:top w:val="none" w:sz="0" w:space="0" w:color="auto"/>
            <w:left w:val="none" w:sz="0" w:space="0" w:color="auto"/>
            <w:bottom w:val="none" w:sz="0" w:space="0" w:color="auto"/>
            <w:right w:val="none" w:sz="0" w:space="0" w:color="auto"/>
          </w:divBdr>
          <w:divsChild>
            <w:div w:id="283773489">
              <w:marLeft w:val="0"/>
              <w:marRight w:val="0"/>
              <w:marTop w:val="0"/>
              <w:marBottom w:val="0"/>
              <w:divBdr>
                <w:top w:val="none" w:sz="0" w:space="0" w:color="auto"/>
                <w:left w:val="none" w:sz="0" w:space="0" w:color="auto"/>
                <w:bottom w:val="none" w:sz="0" w:space="0" w:color="auto"/>
                <w:right w:val="none" w:sz="0" w:space="0" w:color="auto"/>
              </w:divBdr>
            </w:div>
            <w:div w:id="47120636">
              <w:marLeft w:val="0"/>
              <w:marRight w:val="0"/>
              <w:marTop w:val="0"/>
              <w:marBottom w:val="0"/>
              <w:divBdr>
                <w:top w:val="none" w:sz="0" w:space="0" w:color="auto"/>
                <w:left w:val="none" w:sz="0" w:space="0" w:color="auto"/>
                <w:bottom w:val="none" w:sz="0" w:space="0" w:color="auto"/>
                <w:right w:val="none" w:sz="0" w:space="0" w:color="auto"/>
              </w:divBdr>
              <w:divsChild>
                <w:div w:id="1382368568">
                  <w:marLeft w:val="0"/>
                  <w:marRight w:val="0"/>
                  <w:marTop w:val="0"/>
                  <w:marBottom w:val="0"/>
                  <w:divBdr>
                    <w:top w:val="none" w:sz="0" w:space="0" w:color="auto"/>
                    <w:left w:val="none" w:sz="0" w:space="0" w:color="auto"/>
                    <w:bottom w:val="none" w:sz="0" w:space="0" w:color="auto"/>
                    <w:right w:val="none" w:sz="0" w:space="0" w:color="auto"/>
                  </w:divBdr>
                  <w:divsChild>
                    <w:div w:id="2139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28">
      <w:bodyDiv w:val="1"/>
      <w:marLeft w:val="0"/>
      <w:marRight w:val="0"/>
      <w:marTop w:val="0"/>
      <w:marBottom w:val="0"/>
      <w:divBdr>
        <w:top w:val="none" w:sz="0" w:space="0" w:color="auto"/>
        <w:left w:val="none" w:sz="0" w:space="0" w:color="auto"/>
        <w:bottom w:val="none" w:sz="0" w:space="0" w:color="auto"/>
        <w:right w:val="none" w:sz="0" w:space="0" w:color="auto"/>
      </w:divBdr>
      <w:divsChild>
        <w:div w:id="858666131">
          <w:marLeft w:val="0"/>
          <w:marRight w:val="0"/>
          <w:marTop w:val="0"/>
          <w:marBottom w:val="0"/>
          <w:divBdr>
            <w:top w:val="none" w:sz="0" w:space="0" w:color="auto"/>
            <w:left w:val="none" w:sz="0" w:space="0" w:color="auto"/>
            <w:bottom w:val="none" w:sz="0" w:space="0" w:color="auto"/>
            <w:right w:val="none" w:sz="0" w:space="0" w:color="auto"/>
          </w:divBdr>
          <w:divsChild>
            <w:div w:id="985352470">
              <w:marLeft w:val="0"/>
              <w:marRight w:val="0"/>
              <w:marTop w:val="0"/>
              <w:marBottom w:val="0"/>
              <w:divBdr>
                <w:top w:val="none" w:sz="0" w:space="0" w:color="auto"/>
                <w:left w:val="none" w:sz="0" w:space="0" w:color="auto"/>
                <w:bottom w:val="none" w:sz="0" w:space="0" w:color="auto"/>
                <w:right w:val="none" w:sz="0" w:space="0" w:color="auto"/>
              </w:divBdr>
            </w:div>
            <w:div w:id="1120415327">
              <w:marLeft w:val="0"/>
              <w:marRight w:val="0"/>
              <w:marTop w:val="0"/>
              <w:marBottom w:val="0"/>
              <w:divBdr>
                <w:top w:val="none" w:sz="0" w:space="0" w:color="auto"/>
                <w:left w:val="none" w:sz="0" w:space="0" w:color="auto"/>
                <w:bottom w:val="none" w:sz="0" w:space="0" w:color="auto"/>
                <w:right w:val="none" w:sz="0" w:space="0" w:color="auto"/>
              </w:divBdr>
              <w:divsChild>
                <w:div w:id="1547913730">
                  <w:marLeft w:val="0"/>
                  <w:marRight w:val="0"/>
                  <w:marTop w:val="0"/>
                  <w:marBottom w:val="0"/>
                  <w:divBdr>
                    <w:top w:val="none" w:sz="0" w:space="0" w:color="auto"/>
                    <w:left w:val="none" w:sz="0" w:space="0" w:color="auto"/>
                    <w:bottom w:val="none" w:sz="0" w:space="0" w:color="auto"/>
                    <w:right w:val="none" w:sz="0" w:space="0" w:color="auto"/>
                  </w:divBdr>
                  <w:divsChild>
                    <w:div w:id="17594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908">
              <w:marLeft w:val="0"/>
              <w:marRight w:val="0"/>
              <w:marTop w:val="0"/>
              <w:marBottom w:val="0"/>
              <w:divBdr>
                <w:top w:val="none" w:sz="0" w:space="0" w:color="auto"/>
                <w:left w:val="none" w:sz="0" w:space="0" w:color="auto"/>
                <w:bottom w:val="none" w:sz="0" w:space="0" w:color="auto"/>
                <w:right w:val="none" w:sz="0" w:space="0" w:color="auto"/>
              </w:divBdr>
            </w:div>
          </w:divsChild>
        </w:div>
        <w:div w:id="213809215">
          <w:marLeft w:val="0"/>
          <w:marRight w:val="0"/>
          <w:marTop w:val="0"/>
          <w:marBottom w:val="0"/>
          <w:divBdr>
            <w:top w:val="none" w:sz="0" w:space="0" w:color="auto"/>
            <w:left w:val="none" w:sz="0" w:space="0" w:color="auto"/>
            <w:bottom w:val="none" w:sz="0" w:space="0" w:color="auto"/>
            <w:right w:val="none" w:sz="0" w:space="0" w:color="auto"/>
          </w:divBdr>
          <w:divsChild>
            <w:div w:id="2073429968">
              <w:marLeft w:val="0"/>
              <w:marRight w:val="0"/>
              <w:marTop w:val="0"/>
              <w:marBottom w:val="0"/>
              <w:divBdr>
                <w:top w:val="none" w:sz="0" w:space="0" w:color="auto"/>
                <w:left w:val="none" w:sz="0" w:space="0" w:color="auto"/>
                <w:bottom w:val="none" w:sz="0" w:space="0" w:color="auto"/>
                <w:right w:val="none" w:sz="0" w:space="0" w:color="auto"/>
              </w:divBdr>
            </w:div>
            <w:div w:id="703866834">
              <w:marLeft w:val="0"/>
              <w:marRight w:val="0"/>
              <w:marTop w:val="0"/>
              <w:marBottom w:val="0"/>
              <w:divBdr>
                <w:top w:val="none" w:sz="0" w:space="0" w:color="auto"/>
                <w:left w:val="none" w:sz="0" w:space="0" w:color="auto"/>
                <w:bottom w:val="none" w:sz="0" w:space="0" w:color="auto"/>
                <w:right w:val="none" w:sz="0" w:space="0" w:color="auto"/>
              </w:divBdr>
              <w:divsChild>
                <w:div w:id="236599601">
                  <w:marLeft w:val="0"/>
                  <w:marRight w:val="0"/>
                  <w:marTop w:val="0"/>
                  <w:marBottom w:val="0"/>
                  <w:divBdr>
                    <w:top w:val="none" w:sz="0" w:space="0" w:color="auto"/>
                    <w:left w:val="none" w:sz="0" w:space="0" w:color="auto"/>
                    <w:bottom w:val="none" w:sz="0" w:space="0" w:color="auto"/>
                    <w:right w:val="none" w:sz="0" w:space="0" w:color="auto"/>
                  </w:divBdr>
                  <w:divsChild>
                    <w:div w:id="10830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0217">
              <w:marLeft w:val="0"/>
              <w:marRight w:val="0"/>
              <w:marTop w:val="0"/>
              <w:marBottom w:val="0"/>
              <w:divBdr>
                <w:top w:val="none" w:sz="0" w:space="0" w:color="auto"/>
                <w:left w:val="none" w:sz="0" w:space="0" w:color="auto"/>
                <w:bottom w:val="none" w:sz="0" w:space="0" w:color="auto"/>
                <w:right w:val="none" w:sz="0" w:space="0" w:color="auto"/>
              </w:divBdr>
            </w:div>
          </w:divsChild>
        </w:div>
        <w:div w:id="1312060663">
          <w:marLeft w:val="0"/>
          <w:marRight w:val="0"/>
          <w:marTop w:val="0"/>
          <w:marBottom w:val="0"/>
          <w:divBdr>
            <w:top w:val="none" w:sz="0" w:space="0" w:color="auto"/>
            <w:left w:val="none" w:sz="0" w:space="0" w:color="auto"/>
            <w:bottom w:val="none" w:sz="0" w:space="0" w:color="auto"/>
            <w:right w:val="none" w:sz="0" w:space="0" w:color="auto"/>
          </w:divBdr>
          <w:divsChild>
            <w:div w:id="931007978">
              <w:marLeft w:val="0"/>
              <w:marRight w:val="0"/>
              <w:marTop w:val="0"/>
              <w:marBottom w:val="0"/>
              <w:divBdr>
                <w:top w:val="none" w:sz="0" w:space="0" w:color="auto"/>
                <w:left w:val="none" w:sz="0" w:space="0" w:color="auto"/>
                <w:bottom w:val="none" w:sz="0" w:space="0" w:color="auto"/>
                <w:right w:val="none" w:sz="0" w:space="0" w:color="auto"/>
              </w:divBdr>
            </w:div>
            <w:div w:id="1985622938">
              <w:marLeft w:val="0"/>
              <w:marRight w:val="0"/>
              <w:marTop w:val="0"/>
              <w:marBottom w:val="0"/>
              <w:divBdr>
                <w:top w:val="none" w:sz="0" w:space="0" w:color="auto"/>
                <w:left w:val="none" w:sz="0" w:space="0" w:color="auto"/>
                <w:bottom w:val="none" w:sz="0" w:space="0" w:color="auto"/>
                <w:right w:val="none" w:sz="0" w:space="0" w:color="auto"/>
              </w:divBdr>
              <w:divsChild>
                <w:div w:id="1620257521">
                  <w:marLeft w:val="0"/>
                  <w:marRight w:val="0"/>
                  <w:marTop w:val="0"/>
                  <w:marBottom w:val="0"/>
                  <w:divBdr>
                    <w:top w:val="none" w:sz="0" w:space="0" w:color="auto"/>
                    <w:left w:val="none" w:sz="0" w:space="0" w:color="auto"/>
                    <w:bottom w:val="none" w:sz="0" w:space="0" w:color="auto"/>
                    <w:right w:val="none" w:sz="0" w:space="0" w:color="auto"/>
                  </w:divBdr>
                  <w:divsChild>
                    <w:div w:id="17190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0611">
              <w:marLeft w:val="0"/>
              <w:marRight w:val="0"/>
              <w:marTop w:val="0"/>
              <w:marBottom w:val="0"/>
              <w:divBdr>
                <w:top w:val="none" w:sz="0" w:space="0" w:color="auto"/>
                <w:left w:val="none" w:sz="0" w:space="0" w:color="auto"/>
                <w:bottom w:val="none" w:sz="0" w:space="0" w:color="auto"/>
                <w:right w:val="none" w:sz="0" w:space="0" w:color="auto"/>
              </w:divBdr>
            </w:div>
          </w:divsChild>
        </w:div>
        <w:div w:id="433063592">
          <w:marLeft w:val="0"/>
          <w:marRight w:val="0"/>
          <w:marTop w:val="0"/>
          <w:marBottom w:val="0"/>
          <w:divBdr>
            <w:top w:val="none" w:sz="0" w:space="0" w:color="auto"/>
            <w:left w:val="none" w:sz="0" w:space="0" w:color="auto"/>
            <w:bottom w:val="none" w:sz="0" w:space="0" w:color="auto"/>
            <w:right w:val="none" w:sz="0" w:space="0" w:color="auto"/>
          </w:divBdr>
          <w:divsChild>
            <w:div w:id="1304894608">
              <w:marLeft w:val="0"/>
              <w:marRight w:val="0"/>
              <w:marTop w:val="0"/>
              <w:marBottom w:val="0"/>
              <w:divBdr>
                <w:top w:val="none" w:sz="0" w:space="0" w:color="auto"/>
                <w:left w:val="none" w:sz="0" w:space="0" w:color="auto"/>
                <w:bottom w:val="none" w:sz="0" w:space="0" w:color="auto"/>
                <w:right w:val="none" w:sz="0" w:space="0" w:color="auto"/>
              </w:divBdr>
            </w:div>
            <w:div w:id="1088505133">
              <w:marLeft w:val="0"/>
              <w:marRight w:val="0"/>
              <w:marTop w:val="0"/>
              <w:marBottom w:val="0"/>
              <w:divBdr>
                <w:top w:val="none" w:sz="0" w:space="0" w:color="auto"/>
                <w:left w:val="none" w:sz="0" w:space="0" w:color="auto"/>
                <w:bottom w:val="none" w:sz="0" w:space="0" w:color="auto"/>
                <w:right w:val="none" w:sz="0" w:space="0" w:color="auto"/>
              </w:divBdr>
              <w:divsChild>
                <w:div w:id="1632514450">
                  <w:marLeft w:val="0"/>
                  <w:marRight w:val="0"/>
                  <w:marTop w:val="0"/>
                  <w:marBottom w:val="0"/>
                  <w:divBdr>
                    <w:top w:val="none" w:sz="0" w:space="0" w:color="auto"/>
                    <w:left w:val="none" w:sz="0" w:space="0" w:color="auto"/>
                    <w:bottom w:val="none" w:sz="0" w:space="0" w:color="auto"/>
                    <w:right w:val="none" w:sz="0" w:space="0" w:color="auto"/>
                  </w:divBdr>
                  <w:divsChild>
                    <w:div w:id="153087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9859">
      <w:bodyDiv w:val="1"/>
      <w:marLeft w:val="0"/>
      <w:marRight w:val="0"/>
      <w:marTop w:val="0"/>
      <w:marBottom w:val="0"/>
      <w:divBdr>
        <w:top w:val="none" w:sz="0" w:space="0" w:color="auto"/>
        <w:left w:val="none" w:sz="0" w:space="0" w:color="auto"/>
        <w:bottom w:val="none" w:sz="0" w:space="0" w:color="auto"/>
        <w:right w:val="none" w:sz="0" w:space="0" w:color="auto"/>
      </w:divBdr>
    </w:div>
    <w:div w:id="1575316750">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103525634">
      <w:bodyDiv w:val="1"/>
      <w:marLeft w:val="0"/>
      <w:marRight w:val="0"/>
      <w:marTop w:val="0"/>
      <w:marBottom w:val="0"/>
      <w:divBdr>
        <w:top w:val="none" w:sz="0" w:space="0" w:color="auto"/>
        <w:left w:val="none" w:sz="0" w:space="0" w:color="auto"/>
        <w:bottom w:val="none" w:sz="0" w:space="0" w:color="auto"/>
        <w:right w:val="none" w:sz="0" w:space="0" w:color="auto"/>
      </w:divBdr>
      <w:divsChild>
        <w:div w:id="173377588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0.png"/><Relationship Id="rId1" Type="http://schemas.openxmlformats.org/officeDocument/2006/relationships/image" Target="media/image3.png"/><Relationship Id="rId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rsonal\AppData\Roaming\Microsoft\Templates\Formulario%20de%20actualizaci&#243;n%20de%20pr&#225;ctica%20en%20el%20sector%20de%20asistencia%20m&#233;dic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28570C1C7354177847641284851A7BE"/>
        <w:category>
          <w:name w:val="General"/>
          <w:gallery w:val="placeholder"/>
        </w:category>
        <w:types>
          <w:type w:val="bbPlcHdr"/>
        </w:types>
        <w:behaviors>
          <w:behavior w:val="content"/>
        </w:behaviors>
        <w:guid w:val="{1B9774AC-15B7-4216-9229-741345996EDC}"/>
      </w:docPartPr>
      <w:docPartBody>
        <w:p w:rsidR="00E43D19" w:rsidRDefault="00000000">
          <w:pPr>
            <w:pStyle w:val="628570C1C7354177847641284851A7BE"/>
          </w:pPr>
          <w:r w:rsidRPr="00BA6D0B">
            <w:rPr>
              <w:lang w:bidi="es-MX"/>
            </w:rPr>
            <w:t>Información de la práctica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Corbel"/>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5D"/>
    <w:rsid w:val="0061525D"/>
    <w:rsid w:val="008873CF"/>
    <w:rsid w:val="008C7C35"/>
    <w:rsid w:val="00BD5202"/>
    <w:rsid w:val="00E43D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8570C1C7354177847641284851A7BE">
    <w:name w:val="628570C1C7354177847641284851A7BE"/>
  </w:style>
  <w:style w:type="character" w:styleId="Emphasis">
    <w:name w:val="Emphasis"/>
    <w:basedOn w:val="DefaultParagraphFont"/>
    <w:uiPriority w:val="20"/>
    <w:qFormat/>
    <w:rPr>
      <w:rFonts w:asciiTheme="minorHAnsi" w:hAnsiTheme="minorHAnsi"/>
      <w:b w:val="0"/>
      <w:i w:val="0"/>
      <w:iCs/>
      <w:caps w:val="0"/>
      <w:smallCaps w:val="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usiness Theme to use">
  <a:themeElements>
    <a:clrScheme name="BUS_Activity Based Cost Tracker">
      <a:dk1>
        <a:sysClr val="windowText" lastClr="000000"/>
      </a:dk1>
      <a:lt1>
        <a:sysClr val="window" lastClr="FFFFFF"/>
      </a:lt1>
      <a:dk2>
        <a:srgbClr val="1F497D"/>
      </a:dk2>
      <a:lt2>
        <a:srgbClr val="EEECE1"/>
      </a:lt2>
      <a:accent1>
        <a:srgbClr val="F7F5E6"/>
      </a:accent1>
      <a:accent2>
        <a:srgbClr val="333A56"/>
      </a:accent2>
      <a:accent3>
        <a:srgbClr val="52658F"/>
      </a:accent3>
      <a:accent4>
        <a:srgbClr val="E8E8E8"/>
      </a:accent4>
      <a:accent5>
        <a:srgbClr val="000000"/>
      </a:accent5>
      <a:accent6>
        <a:srgbClr val="8A8A8A"/>
      </a:accent6>
      <a:hlink>
        <a:srgbClr val="0096D2"/>
      </a:hlink>
      <a:folHlink>
        <a:srgbClr val="00578B"/>
      </a:folHlink>
    </a:clrScheme>
    <a:fontScheme name="Custom 53">
      <a:majorFont>
        <a:latin typeface="Franklin Gothic Book"/>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Dark" id="{D39323B7-B2D6-4C10-818B-A5CD4ACE85BD}" vid="{15FD9199-0511-4D87-8BFB-2FF3F0C5B5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CD373B-0576-4E44-A284-0B50CBA69FE3}">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D0A489A-9285-41C3-9CE8-3D353681C6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8FD774-1B5E-437E-BA97-7C2A38EA27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Formulario de actualización de práctica en el sector de asistencia médica</Template>
  <TotalTime>8</TotalTime>
  <Pages>4</Pages>
  <Words>1132</Words>
  <Characters>6454</Characters>
  <Application>Microsoft Office Word</Application>
  <DocSecurity>0</DocSecurity>
  <Lines>53</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 Eden Espinoza</dc:creator>
  <cp:keywords/>
  <dc:description/>
  <cp:lastModifiedBy>Renato Alfonso González Casanova Gallegos</cp:lastModifiedBy>
  <cp:revision>2</cp:revision>
  <dcterms:created xsi:type="dcterms:W3CDTF">2025-02-19T20:40:00Z</dcterms:created>
  <dcterms:modified xsi:type="dcterms:W3CDTF">2025-02-19T20:40:00Z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